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2F8D" w14:textId="77777777" w:rsidR="00557FD6" w:rsidRDefault="00000000">
      <w:pPr>
        <w:jc w:val="center"/>
      </w:pPr>
      <w:r>
        <w:rPr>
          <w:rFonts w:ascii="Arial" w:hAnsi="Arial"/>
          <w:b/>
          <w:sz w:val="36"/>
        </w:rPr>
        <w:t>TỪ ĐIỂN DỮ LIỆU (DATA DICTIONARY)</w:t>
      </w:r>
    </w:p>
    <w:p w14:paraId="252DF99C" w14:textId="77777777" w:rsidR="00557FD6" w:rsidRDefault="00000000">
      <w:pPr>
        <w:jc w:val="center"/>
        <w:rPr>
          <w:rFonts w:ascii="Arial" w:hAnsi="Arial"/>
          <w:i/>
          <w:sz w:val="24"/>
          <w:lang w:val="vi-VN"/>
        </w:rPr>
      </w:pPr>
      <w:r>
        <w:rPr>
          <w:rFonts w:ascii="Arial" w:hAnsi="Arial"/>
          <w:i/>
          <w:sz w:val="24"/>
        </w:rPr>
        <w:t>Tổng hợp Từ điển dữ liệu cho các bảng dữ liệu hệ thống</w:t>
      </w:r>
    </w:p>
    <w:p w14:paraId="6FCD90CA" w14:textId="77777777" w:rsidR="00557FD6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DATA DICTIONARY</w:t>
      </w:r>
    </w:p>
    <w:p w14:paraId="3C387B49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Khách hàng (customers.csv)</w:t>
      </w:r>
    </w:p>
    <w:tbl>
      <w:tblPr>
        <w:tblStyle w:val="TableGrid"/>
        <w:tblW w:w="0" w:type="auto"/>
        <w:tblInd w:w="72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559"/>
        <w:gridCol w:w="1862"/>
      </w:tblGrid>
      <w:tr w:rsidR="00557FD6" w14:paraId="2956DCB6" w14:textId="77777777"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DE7A8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108E0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25605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EE7DA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Classification</w:t>
            </w:r>
          </w:p>
        </w:tc>
      </w:tr>
      <w:tr w:rsidR="00557FD6" w14:paraId="117EFE35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5E0DA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3FA4B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của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9E54B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25140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682A023D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EAF5A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customer_zip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DF86B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bưu chính khu vực sinh sống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404CB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CCA6D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67D5A2E4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A4C07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787B1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Tỉnh / Thành phố sinh sống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15C28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D43A8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63D949F0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D6E39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signup_date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E6175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khách hàng đăng ký tài khoản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190A6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B160B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908D6CA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F6722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850BB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Giới tính khách hàng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1F605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C0DDC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7727CAB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24BF6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age_group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CF98D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Khoảng độ tuổi của khách hàng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27B32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107C0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1D5BBB7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25967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acquisition_channel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09639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Kênh tiếp thị thu hút khách hàng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3E58F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E7F60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4F8F212A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Epd.json</w:t>
      </w:r>
    </w:p>
    <w:tbl>
      <w:tblPr>
        <w:tblStyle w:val="TableGrid"/>
        <w:tblW w:w="0" w:type="auto"/>
        <w:tblInd w:w="7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957"/>
        <w:gridCol w:w="1547"/>
        <w:gridCol w:w="1857"/>
      </w:tblGrid>
      <w:tr w:rsidR="00557FD6" w14:paraId="2C603C16" w14:textId="77777777"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F81F4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D3AFA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070FA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F0866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Classification</w:t>
            </w:r>
          </w:p>
        </w:tc>
      </w:tr>
      <w:tr w:rsidR="00557FD6" w14:paraId="072DD0FD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EDF3B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AB26D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của sản phẩm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FD056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C448E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A390924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B7322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0CF85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đầy đủ của sản phẩm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A0BF9B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E3838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0F66484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2067A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35F0C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Danh mục sản phẩm (ví dụ: Streetwear)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63AE9A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2E4AC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39616A19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7B01B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FD49D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khúc thị trường (ví dụ: Everyday, Balanced)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072CE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5170C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4DA6F00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30243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EA115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Kích cỡ sản phẩm (S, M, L)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A9369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A0FB6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9476504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E103C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5ACCA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Màu sắc của sản phẩm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69D09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464A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BAC2D22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FB235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86C49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bán của sản phẩm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310A2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60766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15DCF8EF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4C3CC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cogs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C5814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vốn bán hàng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Cost of Goods Sold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FE585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FD4A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</w:tbl>
    <w:p w14:paraId="5946B77F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Eprom.json</w:t>
      </w:r>
    </w:p>
    <w:tbl>
      <w:tblPr>
        <w:tblStyle w:val="TableGrid"/>
        <w:tblW w:w="0" w:type="auto"/>
        <w:tblInd w:w="7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952"/>
        <w:gridCol w:w="1548"/>
        <w:gridCol w:w="1856"/>
      </w:tblGrid>
      <w:tr w:rsidR="00557FD6" w14:paraId="50DA1354" w14:textId="77777777"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FA78B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F544A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572AB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0E478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Classification</w:t>
            </w:r>
          </w:p>
        </w:tc>
      </w:tr>
      <w:tr w:rsidR="00557FD6" w14:paraId="6F7DB2A5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2453D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promo_id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B0F5C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của chương trình khuyến mãi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D2E17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204EDA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3ED5C9F8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B5FA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promo_name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D138F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đầy đủ của chương trình khuyến mãi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828D5B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75B60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2601B0B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B2003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promo_type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C024F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Hình thức giảm giá (phần trăm hoặc tiền cố định)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56D46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20120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8CC494B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FA249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discount_value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5A025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trị giảm giá (% hoặc số tiền giảm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19269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E9436B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4F996709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24B1E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start_date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C9440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bắt đầu áp dụng chương trình khuyến mãi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43B65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B6A30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AF709E9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12AB2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end_date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3C935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kết thúc áp dụng chương trình khuyến mãi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ED55D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02B56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07BA8E1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441E6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applicable_category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4EA7A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Danh mục sản phẩm áp dụng (null là áp dụng tất cả)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81F2BA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49B39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824BF10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0AB7B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promo_channel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36208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Kênh phát hành hoặc áp dụng ưu đãi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8A8E0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7636E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61486B8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C2C63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stackable_flag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3C151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Trạng thái cho phép cộng dồn ưu đãi (0: Không, 1: Có)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00C6C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D784F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145CD49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8100E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min_order_value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0CA9B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trị đơn hàng tối thiểu để áp dụng mã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D8690B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42731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</w:tbl>
    <w:p w14:paraId="2DE14F80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Geography.csv</w:t>
      </w:r>
    </w:p>
    <w:tbl>
      <w:tblPr>
        <w:tblStyle w:val="TableGrid"/>
        <w:tblW w:w="0" w:type="auto"/>
        <w:tblInd w:w="7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959"/>
        <w:gridCol w:w="1550"/>
        <w:gridCol w:w="1857"/>
      </w:tblGrid>
      <w:tr w:rsidR="00557FD6" w14:paraId="399D4386" w14:textId="77777777"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B39D2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A05E6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522D3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9E9A9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Classification</w:t>
            </w:r>
          </w:p>
        </w:tc>
      </w:tr>
      <w:tr w:rsidR="00557FD6" w14:paraId="3D0DD8CE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34316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Zip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5803C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bưu chính theo khu vực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94B39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BA95B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B88BBDF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433C7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727A3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thành phố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C76E8A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E886D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ACF37CA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9C197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8A316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khu vực/ vùng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959B8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7C477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DD1EEC6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9C0EC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29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EF022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quận/ huyện</w:t>
            </w:r>
          </w:p>
        </w:tc>
        <w:tc>
          <w:tcPr>
            <w:tcW w:w="15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32EF5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8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1557B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59C21B16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Inventory.csv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41"/>
        <w:gridCol w:w="2858"/>
        <w:gridCol w:w="1506"/>
        <w:gridCol w:w="1928"/>
      </w:tblGrid>
      <w:tr w:rsidR="00557FD6" w14:paraId="46B5F547" w14:textId="77777777">
        <w:tc>
          <w:tcPr>
            <w:tcW w:w="2268" w:type="dxa"/>
          </w:tcPr>
          <w:p w14:paraId="0696102F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977" w:type="dxa"/>
          </w:tcPr>
          <w:p w14:paraId="45F791D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59" w:type="dxa"/>
          </w:tcPr>
          <w:p w14:paraId="45A30334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955" w:type="dxa"/>
          </w:tcPr>
          <w:p w14:paraId="19BEC5C6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Classification</w:t>
            </w:r>
          </w:p>
        </w:tc>
      </w:tr>
      <w:tr w:rsidR="00557FD6" w14:paraId="20FEE235" w14:textId="77777777">
        <w:tc>
          <w:tcPr>
            <w:tcW w:w="2268" w:type="dxa"/>
          </w:tcPr>
          <w:p w14:paraId="4D8F6F0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snapshot_date</w:t>
            </w:r>
          </w:p>
        </w:tc>
        <w:tc>
          <w:tcPr>
            <w:tcW w:w="2977" w:type="dxa"/>
          </w:tcPr>
          <w:p w14:paraId="12A3F96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ghi nhận tồn kho</w:t>
            </w:r>
          </w:p>
        </w:tc>
        <w:tc>
          <w:tcPr>
            <w:tcW w:w="1559" w:type="dxa"/>
          </w:tcPr>
          <w:p w14:paraId="37A48AD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955" w:type="dxa"/>
          </w:tcPr>
          <w:p w14:paraId="3E6E1A9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885A0C9" w14:textId="77777777">
        <w:tc>
          <w:tcPr>
            <w:tcW w:w="2268" w:type="dxa"/>
          </w:tcPr>
          <w:p w14:paraId="6D38CC70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2977" w:type="dxa"/>
          </w:tcPr>
          <w:p w14:paraId="3707E5F1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Mã sản phẩm </w:t>
            </w:r>
          </w:p>
        </w:tc>
        <w:tc>
          <w:tcPr>
            <w:tcW w:w="1559" w:type="dxa"/>
          </w:tcPr>
          <w:p w14:paraId="450D0EC4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20FC423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28A55E9" w14:textId="77777777">
        <w:tc>
          <w:tcPr>
            <w:tcW w:w="2268" w:type="dxa"/>
          </w:tcPr>
          <w:p w14:paraId="0976003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stock_on_hand</w:t>
            </w:r>
          </w:p>
        </w:tc>
        <w:tc>
          <w:tcPr>
            <w:tcW w:w="2977" w:type="dxa"/>
          </w:tcPr>
          <w:p w14:paraId="0EF2CC25" w14:textId="77777777" w:rsidR="00557FD6" w:rsidRDefault="00000000">
            <w:pPr>
              <w:pStyle w:val="ListParagraph"/>
              <w:tabs>
                <w:tab w:val="left" w:pos="2073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sản phẩm hiện có trong kho tại thời điểm ghi</w:t>
            </w:r>
          </w:p>
        </w:tc>
        <w:tc>
          <w:tcPr>
            <w:tcW w:w="1559" w:type="dxa"/>
          </w:tcPr>
          <w:p w14:paraId="138E679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5928853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46F64C1F" w14:textId="77777777">
        <w:tc>
          <w:tcPr>
            <w:tcW w:w="2268" w:type="dxa"/>
          </w:tcPr>
          <w:p w14:paraId="100E8C7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units_received</w:t>
            </w:r>
          </w:p>
        </w:tc>
        <w:tc>
          <w:tcPr>
            <w:tcW w:w="2977" w:type="dxa"/>
          </w:tcPr>
          <w:p w14:paraId="192F42E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được nhập vào kho trong kỳ</w:t>
            </w:r>
          </w:p>
        </w:tc>
        <w:tc>
          <w:tcPr>
            <w:tcW w:w="1559" w:type="dxa"/>
          </w:tcPr>
          <w:p w14:paraId="4526F6C1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02D52B9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2AACF2F8" w14:textId="77777777">
        <w:tc>
          <w:tcPr>
            <w:tcW w:w="2268" w:type="dxa"/>
          </w:tcPr>
          <w:p w14:paraId="71D31C4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units_sold</w:t>
            </w:r>
          </w:p>
        </w:tc>
        <w:tc>
          <w:tcPr>
            <w:tcW w:w="2977" w:type="dxa"/>
          </w:tcPr>
          <w:p w14:paraId="4AF19B0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sản phẩm đã bán trong kỳ</w:t>
            </w:r>
          </w:p>
        </w:tc>
        <w:tc>
          <w:tcPr>
            <w:tcW w:w="1559" w:type="dxa"/>
          </w:tcPr>
          <w:p w14:paraId="31D61CE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7E1FF2A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28BCE034" w14:textId="77777777">
        <w:tc>
          <w:tcPr>
            <w:tcW w:w="2268" w:type="dxa"/>
          </w:tcPr>
          <w:p w14:paraId="47F1E92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stockout_days</w:t>
            </w:r>
          </w:p>
        </w:tc>
        <w:tc>
          <w:tcPr>
            <w:tcW w:w="2977" w:type="dxa"/>
          </w:tcPr>
          <w:p w14:paraId="2689C3C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sản phẩm hết hàng trong kỳ</w:t>
            </w:r>
          </w:p>
        </w:tc>
        <w:tc>
          <w:tcPr>
            <w:tcW w:w="1559" w:type="dxa"/>
          </w:tcPr>
          <w:p w14:paraId="0E28578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3CB28C4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4F5DB5D7" w14:textId="77777777">
        <w:tc>
          <w:tcPr>
            <w:tcW w:w="2268" w:type="dxa"/>
          </w:tcPr>
          <w:p w14:paraId="70F20540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days_of_supply</w:t>
            </w:r>
          </w:p>
        </w:tc>
        <w:tc>
          <w:tcPr>
            <w:tcW w:w="2977" w:type="dxa"/>
          </w:tcPr>
          <w:p w14:paraId="0FC06AB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ngày dự kiến mà số lượng tồn kho hiện tại có thể đáp ứng nhu cầu bán hàng</w:t>
            </w:r>
          </w:p>
        </w:tc>
        <w:tc>
          <w:tcPr>
            <w:tcW w:w="1559" w:type="dxa"/>
          </w:tcPr>
          <w:p w14:paraId="63CA3801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</w:t>
            </w:r>
          </w:p>
        </w:tc>
        <w:tc>
          <w:tcPr>
            <w:tcW w:w="1955" w:type="dxa"/>
          </w:tcPr>
          <w:p w14:paraId="5FD37C8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3074F050" w14:textId="77777777">
        <w:tc>
          <w:tcPr>
            <w:tcW w:w="2268" w:type="dxa"/>
          </w:tcPr>
          <w:p w14:paraId="5915CEA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fill_rate</w:t>
            </w:r>
          </w:p>
        </w:tc>
        <w:tc>
          <w:tcPr>
            <w:tcW w:w="2977" w:type="dxa"/>
          </w:tcPr>
          <w:p w14:paraId="34A686F5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Tỷ lệ đơn hàng được đap ứng từ lượng sản phẩm tồn kho</w:t>
            </w:r>
          </w:p>
        </w:tc>
        <w:tc>
          <w:tcPr>
            <w:tcW w:w="1559" w:type="dxa"/>
          </w:tcPr>
          <w:p w14:paraId="7394431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</w:t>
            </w:r>
          </w:p>
        </w:tc>
        <w:tc>
          <w:tcPr>
            <w:tcW w:w="1955" w:type="dxa"/>
          </w:tcPr>
          <w:p w14:paraId="19DF8EC6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1761C0BA" w14:textId="77777777">
        <w:tc>
          <w:tcPr>
            <w:tcW w:w="2268" w:type="dxa"/>
          </w:tcPr>
          <w:p w14:paraId="1133F140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stockout_flag</w:t>
            </w:r>
          </w:p>
        </w:tc>
        <w:tc>
          <w:tcPr>
            <w:tcW w:w="2977" w:type="dxa"/>
          </w:tcPr>
          <w:p w14:paraId="10BAE2F8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Cờ đánh dấu tình trạng hết hàng: 1 = có hết hàng, 0 = không</w:t>
            </w:r>
          </w:p>
        </w:tc>
        <w:tc>
          <w:tcPr>
            <w:tcW w:w="1559" w:type="dxa"/>
          </w:tcPr>
          <w:p w14:paraId="6CA1F8D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1CD44B84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E1048FC" w14:textId="77777777">
        <w:tc>
          <w:tcPr>
            <w:tcW w:w="2268" w:type="dxa"/>
          </w:tcPr>
          <w:p w14:paraId="1C2B54C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overstock_flag</w:t>
            </w:r>
          </w:p>
        </w:tc>
        <w:tc>
          <w:tcPr>
            <w:tcW w:w="2977" w:type="dxa"/>
          </w:tcPr>
          <w:p w14:paraId="455FE20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Cờ đánh dấu tình trạng tồn kho quá mức: 1 = có, 0 = không</w:t>
            </w:r>
          </w:p>
        </w:tc>
        <w:tc>
          <w:tcPr>
            <w:tcW w:w="1559" w:type="dxa"/>
          </w:tcPr>
          <w:p w14:paraId="0A7020C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0AA66F8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67D86078" w14:textId="77777777">
        <w:tc>
          <w:tcPr>
            <w:tcW w:w="2268" w:type="dxa"/>
          </w:tcPr>
          <w:p w14:paraId="41CCA9F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reorder_flag</w:t>
            </w:r>
          </w:p>
        </w:tc>
        <w:tc>
          <w:tcPr>
            <w:tcW w:w="2977" w:type="dxa"/>
          </w:tcPr>
          <w:p w14:paraId="63A127F8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Cờ đánh dấu có cần đặt hàng bổ sung: 1 = cần đặt, 0 = không</w:t>
            </w:r>
          </w:p>
        </w:tc>
        <w:tc>
          <w:tcPr>
            <w:tcW w:w="1559" w:type="dxa"/>
          </w:tcPr>
          <w:p w14:paraId="38873A9F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36E0C45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ED971C7" w14:textId="77777777">
        <w:tc>
          <w:tcPr>
            <w:tcW w:w="2268" w:type="dxa"/>
          </w:tcPr>
          <w:p w14:paraId="72F9BDE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sell_through_rate</w:t>
            </w:r>
          </w:p>
        </w:tc>
        <w:tc>
          <w:tcPr>
            <w:tcW w:w="2977" w:type="dxa"/>
          </w:tcPr>
          <w:p w14:paraId="71F70661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Tỷ lệ lượng hàng đã bán so với lượng hàng có sẵn để bán</w:t>
            </w:r>
          </w:p>
        </w:tc>
        <w:tc>
          <w:tcPr>
            <w:tcW w:w="1559" w:type="dxa"/>
          </w:tcPr>
          <w:p w14:paraId="2CBCB1BF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</w:t>
            </w:r>
          </w:p>
        </w:tc>
        <w:tc>
          <w:tcPr>
            <w:tcW w:w="1955" w:type="dxa"/>
          </w:tcPr>
          <w:p w14:paraId="5DFBC5A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45F482AD" w14:textId="77777777">
        <w:tc>
          <w:tcPr>
            <w:tcW w:w="2268" w:type="dxa"/>
          </w:tcPr>
          <w:p w14:paraId="16EEB34A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</w:p>
        </w:tc>
        <w:tc>
          <w:tcPr>
            <w:tcW w:w="2977" w:type="dxa"/>
          </w:tcPr>
          <w:p w14:paraId="5E60E91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Tên sản phẩm </w:t>
            </w:r>
          </w:p>
        </w:tc>
        <w:tc>
          <w:tcPr>
            <w:tcW w:w="1559" w:type="dxa"/>
          </w:tcPr>
          <w:p w14:paraId="46DBBF1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773EF97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83974B8" w14:textId="77777777">
        <w:tc>
          <w:tcPr>
            <w:tcW w:w="2268" w:type="dxa"/>
          </w:tcPr>
          <w:p w14:paraId="5045EEDA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977" w:type="dxa"/>
          </w:tcPr>
          <w:p w14:paraId="25E9106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Danh mục sản phẩm </w:t>
            </w:r>
          </w:p>
        </w:tc>
        <w:tc>
          <w:tcPr>
            <w:tcW w:w="1559" w:type="dxa"/>
          </w:tcPr>
          <w:p w14:paraId="7926951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58322EC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502E10A" w14:textId="77777777">
        <w:tc>
          <w:tcPr>
            <w:tcW w:w="2268" w:type="dxa"/>
          </w:tcPr>
          <w:p w14:paraId="6F3F63F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2977" w:type="dxa"/>
          </w:tcPr>
          <w:p w14:paraId="6DEA487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Phân khúc sản phẩm</w:t>
            </w:r>
          </w:p>
        </w:tc>
        <w:tc>
          <w:tcPr>
            <w:tcW w:w="1559" w:type="dxa"/>
          </w:tcPr>
          <w:p w14:paraId="4FEA68A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6EBC9DE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6657763" w14:textId="77777777">
        <w:tc>
          <w:tcPr>
            <w:tcW w:w="2268" w:type="dxa"/>
          </w:tcPr>
          <w:p w14:paraId="6A801DF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977" w:type="dxa"/>
          </w:tcPr>
          <w:p w14:paraId="500A64B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Năm thời gian ghi nhận </w:t>
            </w:r>
          </w:p>
        </w:tc>
        <w:tc>
          <w:tcPr>
            <w:tcW w:w="1559" w:type="dxa"/>
          </w:tcPr>
          <w:p w14:paraId="39C5E3F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77C6883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770DCAC" w14:textId="77777777">
        <w:tc>
          <w:tcPr>
            <w:tcW w:w="2268" w:type="dxa"/>
          </w:tcPr>
          <w:p w14:paraId="4DA1C1BE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2977" w:type="dxa"/>
          </w:tcPr>
          <w:p w14:paraId="51927961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Tháng của thời gian ghi nhận dữ liệu, từ 1 đến 12</w:t>
            </w:r>
          </w:p>
        </w:tc>
        <w:tc>
          <w:tcPr>
            <w:tcW w:w="1559" w:type="dxa"/>
          </w:tcPr>
          <w:p w14:paraId="7B47528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7A361281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0FCE6510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order_items.csv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37"/>
        <w:gridCol w:w="2860"/>
        <w:gridCol w:w="1507"/>
        <w:gridCol w:w="1929"/>
      </w:tblGrid>
      <w:tr w:rsidR="00557FD6" w14:paraId="5F0048C2" w14:textId="77777777">
        <w:tc>
          <w:tcPr>
            <w:tcW w:w="2268" w:type="dxa"/>
          </w:tcPr>
          <w:p w14:paraId="7C07E196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5566425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59" w:type="dxa"/>
          </w:tcPr>
          <w:p w14:paraId="4F0BA70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955" w:type="dxa"/>
          </w:tcPr>
          <w:p w14:paraId="0D144DF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Classification</w:t>
            </w:r>
          </w:p>
        </w:tc>
      </w:tr>
      <w:tr w:rsidR="00557FD6" w14:paraId="1BCB1F96" w14:textId="77777777">
        <w:tc>
          <w:tcPr>
            <w:tcW w:w="2268" w:type="dxa"/>
          </w:tcPr>
          <w:p w14:paraId="28F42B9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Order_id</w:t>
            </w:r>
          </w:p>
        </w:tc>
        <w:tc>
          <w:tcPr>
            <w:tcW w:w="2977" w:type="dxa"/>
          </w:tcPr>
          <w:p w14:paraId="3A3A30E1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của đơn hàng</w:t>
            </w:r>
          </w:p>
        </w:tc>
        <w:tc>
          <w:tcPr>
            <w:tcW w:w="1559" w:type="dxa"/>
          </w:tcPr>
          <w:p w14:paraId="6571F17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5F49583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4E9CC014" w14:textId="77777777">
        <w:tc>
          <w:tcPr>
            <w:tcW w:w="2268" w:type="dxa"/>
          </w:tcPr>
          <w:p w14:paraId="5A8787E5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Product_id</w:t>
            </w:r>
          </w:p>
        </w:tc>
        <w:tc>
          <w:tcPr>
            <w:tcW w:w="2977" w:type="dxa"/>
          </w:tcPr>
          <w:p w14:paraId="1C75443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của sản phẩm trong đơn hàng</w:t>
            </w:r>
          </w:p>
        </w:tc>
        <w:tc>
          <w:tcPr>
            <w:tcW w:w="1559" w:type="dxa"/>
          </w:tcPr>
          <w:p w14:paraId="59C5EA2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18B40E7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64FF7114" w14:textId="77777777">
        <w:tc>
          <w:tcPr>
            <w:tcW w:w="2268" w:type="dxa"/>
          </w:tcPr>
          <w:p w14:paraId="6E81A3F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Quantity</w:t>
            </w:r>
          </w:p>
        </w:tc>
        <w:tc>
          <w:tcPr>
            <w:tcW w:w="2977" w:type="dxa"/>
          </w:tcPr>
          <w:p w14:paraId="7E7C3FBA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sản phẩm được đặt trong đơn hàng</w:t>
            </w:r>
          </w:p>
        </w:tc>
        <w:tc>
          <w:tcPr>
            <w:tcW w:w="1559" w:type="dxa"/>
          </w:tcPr>
          <w:p w14:paraId="7FA5AC4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11CF9E7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  <w:tr w:rsidR="00557FD6" w14:paraId="5FC0AB47" w14:textId="77777777">
        <w:tc>
          <w:tcPr>
            <w:tcW w:w="2268" w:type="dxa"/>
          </w:tcPr>
          <w:p w14:paraId="36A2066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Unit_price</w:t>
            </w:r>
          </w:p>
        </w:tc>
        <w:tc>
          <w:tcPr>
            <w:tcW w:w="2977" w:type="dxa"/>
          </w:tcPr>
          <w:p w14:paraId="00DC53B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Đơn giá của một sản phẩm</w:t>
            </w:r>
          </w:p>
        </w:tc>
        <w:tc>
          <w:tcPr>
            <w:tcW w:w="1559" w:type="dxa"/>
          </w:tcPr>
          <w:p w14:paraId="1F856DF3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</w:t>
            </w:r>
          </w:p>
        </w:tc>
        <w:tc>
          <w:tcPr>
            <w:tcW w:w="1955" w:type="dxa"/>
          </w:tcPr>
          <w:p w14:paraId="5CD7D98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  <w:tr w:rsidR="00557FD6" w14:paraId="298BF4FA" w14:textId="77777777">
        <w:tc>
          <w:tcPr>
            <w:tcW w:w="2268" w:type="dxa"/>
          </w:tcPr>
          <w:p w14:paraId="7D77B0C9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Discount_amoun</w:t>
            </w:r>
          </w:p>
        </w:tc>
        <w:tc>
          <w:tcPr>
            <w:tcW w:w="2977" w:type="dxa"/>
          </w:tcPr>
          <w:p w14:paraId="73C601B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tiền được giảm giá cho sản phẩm/đơn hàng</w:t>
            </w:r>
          </w:p>
        </w:tc>
        <w:tc>
          <w:tcPr>
            <w:tcW w:w="1559" w:type="dxa"/>
          </w:tcPr>
          <w:p w14:paraId="0E3D66B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</w:t>
            </w:r>
          </w:p>
        </w:tc>
        <w:tc>
          <w:tcPr>
            <w:tcW w:w="1955" w:type="dxa"/>
          </w:tcPr>
          <w:p w14:paraId="649B0141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  <w:tr w:rsidR="00557FD6" w14:paraId="311928B0" w14:textId="77777777">
        <w:tc>
          <w:tcPr>
            <w:tcW w:w="2268" w:type="dxa"/>
          </w:tcPr>
          <w:p w14:paraId="7941F6E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Promo_id</w:t>
            </w:r>
          </w:p>
        </w:tc>
        <w:tc>
          <w:tcPr>
            <w:tcW w:w="2977" w:type="dxa"/>
          </w:tcPr>
          <w:p w14:paraId="72AA052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chương trình khuyến mãi được áp dụng cho đơn hàng; có thể để trống nếu không có khuyến mãi</w:t>
            </w:r>
          </w:p>
        </w:tc>
        <w:tc>
          <w:tcPr>
            <w:tcW w:w="1559" w:type="dxa"/>
          </w:tcPr>
          <w:p w14:paraId="7F95D34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31D7710F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26D71C85" w14:textId="77777777">
        <w:tc>
          <w:tcPr>
            <w:tcW w:w="2268" w:type="dxa"/>
          </w:tcPr>
          <w:p w14:paraId="2D3AB26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Promo_id_2</w:t>
            </w:r>
          </w:p>
        </w:tc>
        <w:tc>
          <w:tcPr>
            <w:tcW w:w="2977" w:type="dxa"/>
          </w:tcPr>
          <w:p w14:paraId="3FDB7B7A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chương trình khuyến mãi thứ hai, nếu có; phần lớn giá trị đang bị thiếu</w:t>
            </w:r>
          </w:p>
        </w:tc>
        <w:tc>
          <w:tcPr>
            <w:tcW w:w="1559" w:type="dxa"/>
          </w:tcPr>
          <w:p w14:paraId="621CD18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069F42E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</w:tbl>
    <w:p w14:paraId="256DEA6B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orders_enriched.csv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41"/>
        <w:gridCol w:w="2858"/>
        <w:gridCol w:w="1506"/>
        <w:gridCol w:w="1928"/>
      </w:tblGrid>
      <w:tr w:rsidR="00557FD6" w14:paraId="1AB66434" w14:textId="77777777">
        <w:tc>
          <w:tcPr>
            <w:tcW w:w="2268" w:type="dxa"/>
          </w:tcPr>
          <w:p w14:paraId="04C6C50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5881027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559" w:type="dxa"/>
          </w:tcPr>
          <w:p w14:paraId="6849860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955" w:type="dxa"/>
          </w:tcPr>
          <w:p w14:paraId="67A75D6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3D87C9E3" w14:textId="77777777">
        <w:tc>
          <w:tcPr>
            <w:tcW w:w="2268" w:type="dxa"/>
          </w:tcPr>
          <w:p w14:paraId="622ECC1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order_id</w:t>
            </w:r>
          </w:p>
        </w:tc>
        <w:tc>
          <w:tcPr>
            <w:tcW w:w="2977" w:type="dxa"/>
          </w:tcPr>
          <w:p w14:paraId="3857BCA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của đơn hàng</w:t>
            </w:r>
          </w:p>
        </w:tc>
        <w:tc>
          <w:tcPr>
            <w:tcW w:w="1559" w:type="dxa"/>
          </w:tcPr>
          <w:p w14:paraId="18EE5FD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0BE0766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  <w:p w14:paraId="3D2B3472" w14:textId="77777777" w:rsidR="00557FD6" w:rsidRDefault="00557FD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557FD6" w14:paraId="508078BF" w14:textId="77777777">
        <w:tc>
          <w:tcPr>
            <w:tcW w:w="2268" w:type="dxa"/>
          </w:tcPr>
          <w:p w14:paraId="1D58E67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Order_date</w:t>
            </w:r>
          </w:p>
        </w:tc>
        <w:tc>
          <w:tcPr>
            <w:tcW w:w="2977" w:type="dxa"/>
          </w:tcPr>
          <w:p w14:paraId="768DB39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khách hàng thực hiện đơn hàng</w:t>
            </w:r>
          </w:p>
        </w:tc>
        <w:tc>
          <w:tcPr>
            <w:tcW w:w="1559" w:type="dxa"/>
          </w:tcPr>
          <w:p w14:paraId="352EFA86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664DC4B6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4379EDE2" w14:textId="77777777">
        <w:tc>
          <w:tcPr>
            <w:tcW w:w="2268" w:type="dxa"/>
          </w:tcPr>
          <w:p w14:paraId="6BA5102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Customer_id</w:t>
            </w:r>
          </w:p>
        </w:tc>
        <w:tc>
          <w:tcPr>
            <w:tcW w:w="2977" w:type="dxa"/>
          </w:tcPr>
          <w:p w14:paraId="366A718E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của khách hàng</w:t>
            </w:r>
          </w:p>
        </w:tc>
        <w:tc>
          <w:tcPr>
            <w:tcW w:w="1559" w:type="dxa"/>
          </w:tcPr>
          <w:p w14:paraId="2C931AF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227D7EE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CEAFF6A" w14:textId="77777777">
        <w:tc>
          <w:tcPr>
            <w:tcW w:w="2268" w:type="dxa"/>
          </w:tcPr>
          <w:p w14:paraId="37A7D70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Zip</w:t>
            </w:r>
          </w:p>
        </w:tc>
        <w:tc>
          <w:tcPr>
            <w:tcW w:w="2977" w:type="dxa"/>
          </w:tcPr>
          <w:p w14:paraId="3CF054B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bưu chính của địa điểm giao hàng/khách hàng</w:t>
            </w:r>
          </w:p>
        </w:tc>
        <w:tc>
          <w:tcPr>
            <w:tcW w:w="1559" w:type="dxa"/>
          </w:tcPr>
          <w:p w14:paraId="6AF0083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5" w:type="dxa"/>
          </w:tcPr>
          <w:p w14:paraId="1578F8B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8312781" w14:textId="77777777">
        <w:tc>
          <w:tcPr>
            <w:tcW w:w="2268" w:type="dxa"/>
          </w:tcPr>
          <w:p w14:paraId="3E556B69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City</w:t>
            </w:r>
          </w:p>
        </w:tc>
        <w:tc>
          <w:tcPr>
            <w:tcW w:w="2977" w:type="dxa"/>
          </w:tcPr>
          <w:p w14:paraId="6E06762E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thành phố của khách hàng</w:t>
            </w:r>
          </w:p>
        </w:tc>
        <w:tc>
          <w:tcPr>
            <w:tcW w:w="1559" w:type="dxa"/>
          </w:tcPr>
          <w:p w14:paraId="08F0B72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15AF1123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1AF2443" w14:textId="77777777">
        <w:tc>
          <w:tcPr>
            <w:tcW w:w="2268" w:type="dxa"/>
          </w:tcPr>
          <w:p w14:paraId="10C57E1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Region</w:t>
            </w:r>
          </w:p>
        </w:tc>
        <w:tc>
          <w:tcPr>
            <w:tcW w:w="2977" w:type="dxa"/>
          </w:tcPr>
          <w:p w14:paraId="0384214A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Khu vực địa lý của khách hàng</w:t>
            </w:r>
          </w:p>
        </w:tc>
        <w:tc>
          <w:tcPr>
            <w:tcW w:w="1559" w:type="dxa"/>
          </w:tcPr>
          <w:p w14:paraId="7EFDC5E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689F488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3C9C337" w14:textId="77777777">
        <w:tc>
          <w:tcPr>
            <w:tcW w:w="2268" w:type="dxa"/>
          </w:tcPr>
          <w:p w14:paraId="770EEC69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District</w:t>
            </w:r>
          </w:p>
        </w:tc>
        <w:tc>
          <w:tcPr>
            <w:tcW w:w="2977" w:type="dxa"/>
          </w:tcPr>
          <w:p w14:paraId="129082B1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Quận/huyện của khách hàng</w:t>
            </w:r>
          </w:p>
        </w:tc>
        <w:tc>
          <w:tcPr>
            <w:tcW w:w="1559" w:type="dxa"/>
          </w:tcPr>
          <w:p w14:paraId="4CF26E3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0B7BB48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B861980" w14:textId="77777777">
        <w:tc>
          <w:tcPr>
            <w:tcW w:w="2268" w:type="dxa"/>
          </w:tcPr>
          <w:p w14:paraId="0E52C77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Order_status</w:t>
            </w:r>
          </w:p>
        </w:tc>
        <w:tc>
          <w:tcPr>
            <w:tcW w:w="2977" w:type="dxa"/>
          </w:tcPr>
          <w:p w14:paraId="18BBA3D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Trạng thái của đơn hàng, ví dụ: đã giao, đã trả lại</w:t>
            </w:r>
          </w:p>
        </w:tc>
        <w:tc>
          <w:tcPr>
            <w:tcW w:w="1559" w:type="dxa"/>
          </w:tcPr>
          <w:p w14:paraId="7189F12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53F57B4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B938E88" w14:textId="77777777">
        <w:tc>
          <w:tcPr>
            <w:tcW w:w="2268" w:type="dxa"/>
          </w:tcPr>
          <w:p w14:paraId="328CEF69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Payment_method</w:t>
            </w:r>
          </w:p>
        </w:tc>
        <w:tc>
          <w:tcPr>
            <w:tcW w:w="2977" w:type="dxa"/>
          </w:tcPr>
          <w:p w14:paraId="63C9538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thanh toán được sử dụng</w:t>
            </w:r>
          </w:p>
        </w:tc>
        <w:tc>
          <w:tcPr>
            <w:tcW w:w="1559" w:type="dxa"/>
          </w:tcPr>
          <w:p w14:paraId="3D974235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6ED3BA0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5EC333F" w14:textId="77777777">
        <w:tc>
          <w:tcPr>
            <w:tcW w:w="2268" w:type="dxa"/>
          </w:tcPr>
          <w:p w14:paraId="76CFCD0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Device_type</w:t>
            </w:r>
          </w:p>
        </w:tc>
        <w:tc>
          <w:tcPr>
            <w:tcW w:w="2977" w:type="dxa"/>
          </w:tcPr>
          <w:p w14:paraId="1CFA36CE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Loại thiết bị được sử dụng để đặt hàng, ví dụ: desktop, mobile</w:t>
            </w:r>
          </w:p>
        </w:tc>
        <w:tc>
          <w:tcPr>
            <w:tcW w:w="1559" w:type="dxa"/>
          </w:tcPr>
          <w:p w14:paraId="4615309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Object</w:t>
            </w:r>
          </w:p>
        </w:tc>
        <w:tc>
          <w:tcPr>
            <w:tcW w:w="1955" w:type="dxa"/>
          </w:tcPr>
          <w:p w14:paraId="35F6BE3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6176EDF9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payment.csv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34"/>
        <w:gridCol w:w="2837"/>
        <w:gridCol w:w="1547"/>
        <w:gridCol w:w="1915"/>
      </w:tblGrid>
      <w:tr w:rsidR="00557FD6" w14:paraId="3F653DEE" w14:textId="77777777">
        <w:tc>
          <w:tcPr>
            <w:tcW w:w="2268" w:type="dxa"/>
          </w:tcPr>
          <w:p w14:paraId="2A944D7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166D7AB2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562" w:type="dxa"/>
          </w:tcPr>
          <w:p w14:paraId="0108C0A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952" w:type="dxa"/>
          </w:tcPr>
          <w:p w14:paraId="47D487A9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4CA1A8E6" w14:textId="77777777">
        <w:tc>
          <w:tcPr>
            <w:tcW w:w="2268" w:type="dxa"/>
          </w:tcPr>
          <w:p w14:paraId="2A05A91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Order_id</w:t>
            </w:r>
          </w:p>
        </w:tc>
        <w:tc>
          <w:tcPr>
            <w:tcW w:w="2977" w:type="dxa"/>
          </w:tcPr>
          <w:p w14:paraId="36353BE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cho từng đơn hàng</w:t>
            </w:r>
          </w:p>
        </w:tc>
        <w:tc>
          <w:tcPr>
            <w:tcW w:w="1562" w:type="dxa"/>
          </w:tcPr>
          <w:p w14:paraId="33474D74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2" w:type="dxa"/>
          </w:tcPr>
          <w:p w14:paraId="51733AC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390A5A8B" w14:textId="77777777">
        <w:tc>
          <w:tcPr>
            <w:tcW w:w="2268" w:type="dxa"/>
          </w:tcPr>
          <w:p w14:paraId="70D94E8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Payment_method</w:t>
            </w:r>
          </w:p>
        </w:tc>
        <w:tc>
          <w:tcPr>
            <w:tcW w:w="2977" w:type="dxa"/>
          </w:tcPr>
          <w:p w14:paraId="5BA67C1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thanh toán khách dùng</w:t>
            </w:r>
          </w:p>
        </w:tc>
        <w:tc>
          <w:tcPr>
            <w:tcW w:w="1562" w:type="dxa"/>
          </w:tcPr>
          <w:p w14:paraId="1CF4541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Varchar(50)</w:t>
            </w:r>
          </w:p>
        </w:tc>
        <w:tc>
          <w:tcPr>
            <w:tcW w:w="1952" w:type="dxa"/>
          </w:tcPr>
          <w:p w14:paraId="644B550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  <w:tr w:rsidR="00557FD6" w14:paraId="30FACEFB" w14:textId="77777777">
        <w:tc>
          <w:tcPr>
            <w:tcW w:w="2268" w:type="dxa"/>
          </w:tcPr>
          <w:p w14:paraId="5D404E4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Payment_value</w:t>
            </w:r>
          </w:p>
        </w:tc>
        <w:tc>
          <w:tcPr>
            <w:tcW w:w="2977" w:type="dxa"/>
          </w:tcPr>
          <w:p w14:paraId="0707D41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Tổng số tiền thanh toán của đơn hàng</w:t>
            </w:r>
          </w:p>
        </w:tc>
        <w:tc>
          <w:tcPr>
            <w:tcW w:w="1562" w:type="dxa"/>
          </w:tcPr>
          <w:p w14:paraId="525FFEBF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</w:t>
            </w:r>
          </w:p>
        </w:tc>
        <w:tc>
          <w:tcPr>
            <w:tcW w:w="1952" w:type="dxa"/>
          </w:tcPr>
          <w:p w14:paraId="47BCCC6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3806F018" w14:textId="77777777">
        <w:tc>
          <w:tcPr>
            <w:tcW w:w="2268" w:type="dxa"/>
          </w:tcPr>
          <w:p w14:paraId="20E3502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Installments</w:t>
            </w:r>
          </w:p>
        </w:tc>
        <w:tc>
          <w:tcPr>
            <w:tcW w:w="2977" w:type="dxa"/>
          </w:tcPr>
          <w:p w14:paraId="4B876B6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kỳ trả góp</w:t>
            </w:r>
          </w:p>
        </w:tc>
        <w:tc>
          <w:tcPr>
            <w:tcW w:w="1562" w:type="dxa"/>
          </w:tcPr>
          <w:p w14:paraId="2530D3FF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952" w:type="dxa"/>
          </w:tcPr>
          <w:p w14:paraId="5D41953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</w:tbl>
    <w:p w14:paraId="7D35A5A0" w14:textId="77777777" w:rsidR="00557FD6" w:rsidRDefault="00557FD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E1FF452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products.csv</w:t>
      </w:r>
    </w:p>
    <w:tbl>
      <w:tblPr>
        <w:tblStyle w:val="TableGrid"/>
        <w:tblW w:w="8793" w:type="dxa"/>
        <w:tblInd w:w="7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00"/>
        <w:gridCol w:w="1935"/>
        <w:gridCol w:w="1690"/>
      </w:tblGrid>
      <w:tr w:rsidR="00557FD6" w14:paraId="7BEF89D7" w14:textId="77777777"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ECB7B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51D89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9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EE769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493E8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Classification</w:t>
            </w:r>
          </w:p>
        </w:tc>
      </w:tr>
      <w:tr w:rsidR="00557FD6" w14:paraId="6B6D9190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87F90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69B8E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cho từng sản phẩm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E6EEE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66DE5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EA680F3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76443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23B20C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sản phẩm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72357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79545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6AB738E9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ADCC3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7FF69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Danh mục / ngành hàng sản phẩm (vd: Streetwear)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245A9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5562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104CAB1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0F309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6F00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khúc sản phẩm (vd: Everyday)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F450E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D1A07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FEBACCA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E0D89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E309F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Kích cỡ sản phẩm (S, M, L, XL)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01A65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57232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3C8888C5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50884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886C1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Màu sắc sản phẩm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A7DB5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97684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6AD9027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F3B5A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price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C711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bán của sản phẩm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DBDD7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 / Decimal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CB209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576A6C11" w14:textId="77777777">
        <w:tc>
          <w:tcPr>
            <w:tcW w:w="2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80167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cogs</w:t>
            </w:r>
          </w:p>
        </w:tc>
        <w:tc>
          <w:tcPr>
            <w:tcW w:w="2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EA951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vốn hàng bán (Cost of Goods Sold)</w:t>
            </w:r>
          </w:p>
        </w:tc>
        <w:tc>
          <w:tcPr>
            <w:tcW w:w="19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66869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 / Decimal</w:t>
            </w:r>
          </w:p>
        </w:tc>
        <w:tc>
          <w:tcPr>
            <w:tcW w:w="169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465CF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</w:tbl>
    <w:p w14:paraId="28C0A251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promotion.csv 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61"/>
        <w:gridCol w:w="2775"/>
        <w:gridCol w:w="1836"/>
        <w:gridCol w:w="1661"/>
      </w:tblGrid>
      <w:tr w:rsidR="00557FD6" w14:paraId="54B5BA8C" w14:textId="77777777">
        <w:tc>
          <w:tcPr>
            <w:tcW w:w="2268" w:type="dxa"/>
          </w:tcPr>
          <w:p w14:paraId="011FC49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3AC65D94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843" w:type="dxa"/>
          </w:tcPr>
          <w:p w14:paraId="6700C67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671" w:type="dxa"/>
          </w:tcPr>
          <w:p w14:paraId="23CB98E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2803C623" w14:textId="77777777">
        <w:tc>
          <w:tcPr>
            <w:tcW w:w="2268" w:type="dxa"/>
          </w:tcPr>
          <w:p w14:paraId="5AC2648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Promo_id</w:t>
            </w:r>
          </w:p>
        </w:tc>
        <w:tc>
          <w:tcPr>
            <w:tcW w:w="2977" w:type="dxa"/>
          </w:tcPr>
          <w:p w14:paraId="6E97567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của chương trình khuyến mãi (vd: PROMO-0001)</w:t>
            </w:r>
          </w:p>
        </w:tc>
        <w:tc>
          <w:tcPr>
            <w:tcW w:w="1843" w:type="dxa"/>
          </w:tcPr>
          <w:p w14:paraId="3EDC579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Varcahr(20)</w:t>
            </w:r>
          </w:p>
        </w:tc>
        <w:tc>
          <w:tcPr>
            <w:tcW w:w="1671" w:type="dxa"/>
          </w:tcPr>
          <w:p w14:paraId="2618FF38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70F984B" w14:textId="77777777">
        <w:tc>
          <w:tcPr>
            <w:tcW w:w="2268" w:type="dxa"/>
          </w:tcPr>
          <w:p w14:paraId="33D4E86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Promo_name</w:t>
            </w:r>
          </w:p>
        </w:tc>
        <w:tc>
          <w:tcPr>
            <w:tcW w:w="2977" w:type="dxa"/>
          </w:tcPr>
          <w:p w14:paraId="09E5BB40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Tên chiến dịch / chương trình khuyến mãi (vd: Spring Sale 2013)</w:t>
            </w:r>
          </w:p>
        </w:tc>
        <w:tc>
          <w:tcPr>
            <w:tcW w:w="1843" w:type="dxa"/>
          </w:tcPr>
          <w:p w14:paraId="4D4D405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Varchar(100)</w:t>
            </w:r>
          </w:p>
        </w:tc>
        <w:tc>
          <w:tcPr>
            <w:tcW w:w="1671" w:type="dxa"/>
          </w:tcPr>
          <w:p w14:paraId="27A95AD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A79C0F8" w14:textId="77777777">
        <w:tc>
          <w:tcPr>
            <w:tcW w:w="2268" w:type="dxa"/>
          </w:tcPr>
          <w:p w14:paraId="1C523E1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Promo_type</w:t>
            </w:r>
          </w:p>
        </w:tc>
        <w:tc>
          <w:tcPr>
            <w:tcW w:w="2977" w:type="dxa"/>
          </w:tcPr>
          <w:p w14:paraId="1A244E0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Loại khuyến mãi (giảm theo % hay giảm tiền cố định fixed)</w:t>
            </w:r>
          </w:p>
        </w:tc>
        <w:tc>
          <w:tcPr>
            <w:tcW w:w="1843" w:type="dxa"/>
          </w:tcPr>
          <w:p w14:paraId="7DD1FDF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Varcahr(20)</w:t>
            </w:r>
          </w:p>
        </w:tc>
        <w:tc>
          <w:tcPr>
            <w:tcW w:w="1671" w:type="dxa"/>
          </w:tcPr>
          <w:p w14:paraId="7C08D90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4231CFB" w14:textId="77777777">
        <w:tc>
          <w:tcPr>
            <w:tcW w:w="2268" w:type="dxa"/>
          </w:tcPr>
          <w:p w14:paraId="2BECE08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Discount_value</w:t>
            </w:r>
          </w:p>
        </w:tc>
        <w:tc>
          <w:tcPr>
            <w:tcW w:w="2977" w:type="dxa"/>
          </w:tcPr>
          <w:p w14:paraId="396F882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trị giảm giá (số % hoặc số tiền giảm)</w:t>
            </w:r>
          </w:p>
        </w:tc>
        <w:tc>
          <w:tcPr>
            <w:tcW w:w="1843" w:type="dxa"/>
          </w:tcPr>
          <w:p w14:paraId="06C7B8A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Float/integer</w:t>
            </w:r>
          </w:p>
        </w:tc>
        <w:tc>
          <w:tcPr>
            <w:tcW w:w="1671" w:type="dxa"/>
          </w:tcPr>
          <w:p w14:paraId="3702DE9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  <w:tr w:rsidR="00557FD6" w14:paraId="64ECEBC7" w14:textId="77777777">
        <w:tc>
          <w:tcPr>
            <w:tcW w:w="2268" w:type="dxa"/>
          </w:tcPr>
          <w:p w14:paraId="521B8AE5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Start_date</w:t>
            </w:r>
          </w:p>
        </w:tc>
        <w:tc>
          <w:tcPr>
            <w:tcW w:w="2977" w:type="dxa"/>
          </w:tcPr>
          <w:p w14:paraId="05AC5880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bắt đầu áp dụng khuyến mãi</w:t>
            </w:r>
          </w:p>
        </w:tc>
        <w:tc>
          <w:tcPr>
            <w:tcW w:w="1843" w:type="dxa"/>
          </w:tcPr>
          <w:p w14:paraId="3FCBC9C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Date</w:t>
            </w:r>
          </w:p>
        </w:tc>
        <w:tc>
          <w:tcPr>
            <w:tcW w:w="1671" w:type="dxa"/>
          </w:tcPr>
          <w:p w14:paraId="0809396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DF9B76B" w14:textId="77777777">
        <w:tc>
          <w:tcPr>
            <w:tcW w:w="2268" w:type="dxa"/>
          </w:tcPr>
          <w:p w14:paraId="701E21A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End_date</w:t>
            </w:r>
          </w:p>
        </w:tc>
        <w:tc>
          <w:tcPr>
            <w:tcW w:w="2977" w:type="dxa"/>
          </w:tcPr>
          <w:p w14:paraId="4EFF2219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kết thúc khuyến mãi</w:t>
            </w:r>
          </w:p>
        </w:tc>
        <w:tc>
          <w:tcPr>
            <w:tcW w:w="1843" w:type="dxa"/>
          </w:tcPr>
          <w:p w14:paraId="2CCBE5B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Date</w:t>
            </w:r>
          </w:p>
        </w:tc>
        <w:tc>
          <w:tcPr>
            <w:tcW w:w="1671" w:type="dxa"/>
          </w:tcPr>
          <w:p w14:paraId="2539302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DDB0C4D" w14:textId="77777777">
        <w:tc>
          <w:tcPr>
            <w:tcW w:w="2268" w:type="dxa"/>
          </w:tcPr>
          <w:p w14:paraId="0FFE368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Applicable_category</w:t>
            </w:r>
          </w:p>
        </w:tc>
        <w:tc>
          <w:tcPr>
            <w:tcW w:w="2977" w:type="dxa"/>
          </w:tcPr>
          <w:p w14:paraId="267E846E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Danh mục ngành hàng được áp dụng mã (vd: Streetwear, Outdoor...)</w:t>
            </w:r>
          </w:p>
        </w:tc>
        <w:tc>
          <w:tcPr>
            <w:tcW w:w="1843" w:type="dxa"/>
          </w:tcPr>
          <w:p w14:paraId="5EAB29F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Varchar(50)</w:t>
            </w:r>
          </w:p>
        </w:tc>
        <w:tc>
          <w:tcPr>
            <w:tcW w:w="1671" w:type="dxa"/>
          </w:tcPr>
          <w:p w14:paraId="6775661B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4CA3DAF" w14:textId="77777777">
        <w:tc>
          <w:tcPr>
            <w:tcW w:w="2268" w:type="dxa"/>
          </w:tcPr>
          <w:p w14:paraId="7773AE6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Promo_channel</w:t>
            </w:r>
          </w:p>
        </w:tc>
        <w:tc>
          <w:tcPr>
            <w:tcW w:w="2977" w:type="dxa"/>
          </w:tcPr>
          <w:p w14:paraId="2BF77E3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Kênh phân phối / phát hành mã (email, online, social_media, in_store...)</w:t>
            </w:r>
          </w:p>
        </w:tc>
        <w:tc>
          <w:tcPr>
            <w:tcW w:w="1843" w:type="dxa"/>
          </w:tcPr>
          <w:p w14:paraId="50B2C0B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Varchar(50)</w:t>
            </w:r>
          </w:p>
        </w:tc>
        <w:tc>
          <w:tcPr>
            <w:tcW w:w="1671" w:type="dxa"/>
          </w:tcPr>
          <w:p w14:paraId="74978B5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651B05C" w14:textId="77777777">
        <w:tc>
          <w:tcPr>
            <w:tcW w:w="2268" w:type="dxa"/>
          </w:tcPr>
          <w:p w14:paraId="0DAD46C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Stackable_flag</w:t>
            </w:r>
          </w:p>
        </w:tc>
        <w:tc>
          <w:tcPr>
            <w:tcW w:w="2977" w:type="dxa"/>
          </w:tcPr>
          <w:p w14:paraId="4B802E68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Cờ cho phép cộng dồn với mã khác hay không (1: Có, 0: Không)</w:t>
            </w:r>
          </w:p>
        </w:tc>
        <w:tc>
          <w:tcPr>
            <w:tcW w:w="1843" w:type="dxa"/>
          </w:tcPr>
          <w:p w14:paraId="0F8132E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Boolean/Tinyint</w:t>
            </w:r>
          </w:p>
        </w:tc>
        <w:tc>
          <w:tcPr>
            <w:tcW w:w="1671" w:type="dxa"/>
          </w:tcPr>
          <w:p w14:paraId="6A89DF8A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67AE3D7" w14:textId="77777777">
        <w:tc>
          <w:tcPr>
            <w:tcW w:w="2268" w:type="dxa"/>
          </w:tcPr>
          <w:p w14:paraId="46E7A398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Min_order_value</w:t>
            </w:r>
          </w:p>
        </w:tc>
        <w:tc>
          <w:tcPr>
            <w:tcW w:w="2977" w:type="dxa"/>
          </w:tcPr>
          <w:p w14:paraId="3F7BE6D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trị đơn hàng tối thiểu để được áp dụng mã giảm giá</w:t>
            </w:r>
          </w:p>
        </w:tc>
        <w:tc>
          <w:tcPr>
            <w:tcW w:w="1843" w:type="dxa"/>
          </w:tcPr>
          <w:p w14:paraId="0F52CFA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Decimal/Bigint</w:t>
            </w:r>
          </w:p>
        </w:tc>
        <w:tc>
          <w:tcPr>
            <w:tcW w:w="1671" w:type="dxa"/>
          </w:tcPr>
          <w:p w14:paraId="76F4C01C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</w:tbl>
    <w:p w14:paraId="538377B6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returns.csv 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07"/>
        <w:gridCol w:w="2843"/>
        <w:gridCol w:w="1820"/>
        <w:gridCol w:w="1663"/>
      </w:tblGrid>
      <w:tr w:rsidR="00557FD6" w14:paraId="2F95C29B" w14:textId="77777777">
        <w:tc>
          <w:tcPr>
            <w:tcW w:w="2268" w:type="dxa"/>
          </w:tcPr>
          <w:p w14:paraId="75945B54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57809A07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843" w:type="dxa"/>
          </w:tcPr>
          <w:p w14:paraId="7BA1E9C3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671" w:type="dxa"/>
          </w:tcPr>
          <w:p w14:paraId="0D91DB46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69FE676A" w14:textId="77777777">
        <w:tc>
          <w:tcPr>
            <w:tcW w:w="2268" w:type="dxa"/>
          </w:tcPr>
          <w:p w14:paraId="1F57744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Return_id</w:t>
            </w:r>
          </w:p>
        </w:tc>
        <w:tc>
          <w:tcPr>
            <w:tcW w:w="2977" w:type="dxa"/>
          </w:tcPr>
          <w:p w14:paraId="7915661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cho từng lượt/yêu cầu trả hàng (vd: RET-000001)</w:t>
            </w:r>
          </w:p>
        </w:tc>
        <w:tc>
          <w:tcPr>
            <w:tcW w:w="1843" w:type="dxa"/>
          </w:tcPr>
          <w:p w14:paraId="44FA826E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varcahr(20)</w:t>
            </w:r>
          </w:p>
        </w:tc>
        <w:tc>
          <w:tcPr>
            <w:tcW w:w="1671" w:type="dxa"/>
          </w:tcPr>
          <w:p w14:paraId="596A9C63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Dịnh tính</w:t>
            </w:r>
          </w:p>
        </w:tc>
      </w:tr>
      <w:tr w:rsidR="00557FD6" w14:paraId="5330BD5D" w14:textId="77777777">
        <w:tc>
          <w:tcPr>
            <w:tcW w:w="2268" w:type="dxa"/>
          </w:tcPr>
          <w:p w14:paraId="5FD24B76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Order_id</w:t>
            </w:r>
          </w:p>
        </w:tc>
        <w:tc>
          <w:tcPr>
            <w:tcW w:w="2977" w:type="dxa"/>
          </w:tcPr>
          <w:p w14:paraId="21A5D4A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của đơn hàng phát sinh yêu cầu trả</w:t>
            </w:r>
          </w:p>
        </w:tc>
        <w:tc>
          <w:tcPr>
            <w:tcW w:w="1843" w:type="dxa"/>
          </w:tcPr>
          <w:p w14:paraId="71DC860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671" w:type="dxa"/>
          </w:tcPr>
          <w:p w14:paraId="340F8A13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584EE618" w14:textId="77777777">
        <w:tc>
          <w:tcPr>
            <w:tcW w:w="2268" w:type="dxa"/>
          </w:tcPr>
          <w:p w14:paraId="0FDD770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Product_id</w:t>
            </w:r>
          </w:p>
        </w:tc>
        <w:tc>
          <w:tcPr>
            <w:tcW w:w="2977" w:type="dxa"/>
          </w:tcPr>
          <w:p w14:paraId="3E2CCE2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của sản phẩm bị trả</w:t>
            </w:r>
          </w:p>
        </w:tc>
        <w:tc>
          <w:tcPr>
            <w:tcW w:w="1843" w:type="dxa"/>
          </w:tcPr>
          <w:p w14:paraId="57EE140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671" w:type="dxa"/>
          </w:tcPr>
          <w:p w14:paraId="6383F4B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31D66CDA" w14:textId="77777777">
        <w:tc>
          <w:tcPr>
            <w:tcW w:w="2268" w:type="dxa"/>
          </w:tcPr>
          <w:p w14:paraId="65DDFE9C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Return_date</w:t>
            </w:r>
          </w:p>
        </w:tc>
        <w:tc>
          <w:tcPr>
            <w:tcW w:w="2977" w:type="dxa"/>
          </w:tcPr>
          <w:p w14:paraId="107D82F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khách thực hiện yêu cầu / ghi nhận trả hàng</w:t>
            </w:r>
          </w:p>
        </w:tc>
        <w:tc>
          <w:tcPr>
            <w:tcW w:w="1843" w:type="dxa"/>
          </w:tcPr>
          <w:p w14:paraId="3A16CEF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Date</w:t>
            </w:r>
          </w:p>
        </w:tc>
        <w:tc>
          <w:tcPr>
            <w:tcW w:w="1671" w:type="dxa"/>
          </w:tcPr>
          <w:p w14:paraId="180FD12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5FEBBE23" w14:textId="77777777">
        <w:tc>
          <w:tcPr>
            <w:tcW w:w="2268" w:type="dxa"/>
          </w:tcPr>
          <w:p w14:paraId="0A1AB1D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Return_reason</w:t>
            </w:r>
          </w:p>
        </w:tc>
        <w:tc>
          <w:tcPr>
            <w:tcW w:w="2977" w:type="dxa"/>
          </w:tcPr>
          <w:p w14:paraId="3D24C232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Lý do trả hàng (wrong_size, defective, changed_mind...)</w:t>
            </w:r>
          </w:p>
        </w:tc>
        <w:tc>
          <w:tcPr>
            <w:tcW w:w="1843" w:type="dxa"/>
          </w:tcPr>
          <w:p w14:paraId="463ACA23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Varchar(50)</w:t>
            </w:r>
          </w:p>
        </w:tc>
        <w:tc>
          <w:tcPr>
            <w:tcW w:w="1671" w:type="dxa"/>
          </w:tcPr>
          <w:p w14:paraId="58696F9D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tính</w:t>
            </w:r>
          </w:p>
        </w:tc>
      </w:tr>
      <w:tr w:rsidR="00557FD6" w14:paraId="00309D59" w14:textId="77777777">
        <w:tc>
          <w:tcPr>
            <w:tcW w:w="2268" w:type="dxa"/>
          </w:tcPr>
          <w:p w14:paraId="71EA3854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Return_quantity</w:t>
            </w:r>
          </w:p>
        </w:tc>
        <w:tc>
          <w:tcPr>
            <w:tcW w:w="2977" w:type="dxa"/>
          </w:tcPr>
          <w:p w14:paraId="417FD2C5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sản phẩm khách hoàn trả</w:t>
            </w:r>
          </w:p>
        </w:tc>
        <w:tc>
          <w:tcPr>
            <w:tcW w:w="1843" w:type="dxa"/>
          </w:tcPr>
          <w:p w14:paraId="5FC5AAE7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</w:t>
            </w:r>
          </w:p>
        </w:tc>
        <w:tc>
          <w:tcPr>
            <w:tcW w:w="1671" w:type="dxa"/>
          </w:tcPr>
          <w:p w14:paraId="3D3A49DE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  <w:tr w:rsidR="00557FD6" w14:paraId="227CD826" w14:textId="77777777">
        <w:tc>
          <w:tcPr>
            <w:tcW w:w="2268" w:type="dxa"/>
          </w:tcPr>
          <w:p w14:paraId="64110EAF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Refund_amount</w:t>
            </w:r>
          </w:p>
        </w:tc>
        <w:tc>
          <w:tcPr>
            <w:tcW w:w="2977" w:type="dxa"/>
          </w:tcPr>
          <w:p w14:paraId="7D6D47FB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tiền hoàn trả lại cho khách hàng</w:t>
            </w:r>
          </w:p>
        </w:tc>
        <w:tc>
          <w:tcPr>
            <w:tcW w:w="1843" w:type="dxa"/>
          </w:tcPr>
          <w:p w14:paraId="646F72CD" w14:textId="77777777" w:rsidR="00557FD6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Decimal/floatd</w:t>
            </w:r>
          </w:p>
        </w:tc>
        <w:tc>
          <w:tcPr>
            <w:tcW w:w="1671" w:type="dxa"/>
          </w:tcPr>
          <w:p w14:paraId="2293FDD0" w14:textId="77777777" w:rsidR="00557FD6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Định lượng</w:t>
            </w:r>
          </w:p>
        </w:tc>
      </w:tr>
    </w:tbl>
    <w:p w14:paraId="2A7CFD80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bảng đánh giá khách hàng (reviews.csv)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198"/>
        <w:gridCol w:w="2859"/>
        <w:gridCol w:w="1816"/>
        <w:gridCol w:w="1660"/>
      </w:tblGrid>
      <w:tr w:rsidR="00557FD6" w14:paraId="302A126F" w14:textId="77777777">
        <w:tc>
          <w:tcPr>
            <w:tcW w:w="2268" w:type="dxa"/>
          </w:tcPr>
          <w:p w14:paraId="1815ED3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1C3A4F6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43" w:type="dxa"/>
          </w:tcPr>
          <w:p w14:paraId="0404853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type</w:t>
            </w:r>
          </w:p>
        </w:tc>
        <w:tc>
          <w:tcPr>
            <w:tcW w:w="1671" w:type="dxa"/>
          </w:tcPr>
          <w:p w14:paraId="3C76AF2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classification</w:t>
            </w:r>
          </w:p>
        </w:tc>
      </w:tr>
      <w:tr w:rsidR="00557FD6" w14:paraId="2258BD2F" w14:textId="77777777">
        <w:tc>
          <w:tcPr>
            <w:tcW w:w="2268" w:type="dxa"/>
          </w:tcPr>
          <w:p w14:paraId="5911E6B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review_id</w:t>
            </w:r>
          </w:p>
        </w:tc>
        <w:tc>
          <w:tcPr>
            <w:tcW w:w="2977" w:type="dxa"/>
          </w:tcPr>
          <w:p w14:paraId="1ECC014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duy nhất cho từng đánh giá</w:t>
            </w:r>
          </w:p>
        </w:tc>
        <w:tc>
          <w:tcPr>
            <w:tcW w:w="1843" w:type="dxa"/>
          </w:tcPr>
          <w:p w14:paraId="1358ABC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  <w:p w14:paraId="4BC29542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2E4E60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31BEF252" w14:textId="77777777">
        <w:tc>
          <w:tcPr>
            <w:tcW w:w="2268" w:type="dxa"/>
          </w:tcPr>
          <w:p w14:paraId="415E817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2977" w:type="dxa"/>
          </w:tcPr>
          <w:p w14:paraId="619A082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đơn hàng liên quan</w:t>
            </w:r>
          </w:p>
        </w:tc>
        <w:tc>
          <w:tcPr>
            <w:tcW w:w="1843" w:type="dxa"/>
          </w:tcPr>
          <w:p w14:paraId="6D378A0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  <w:p w14:paraId="06B7CBF3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5417D7C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C7A4351" w14:textId="77777777">
        <w:tc>
          <w:tcPr>
            <w:tcW w:w="2268" w:type="dxa"/>
          </w:tcPr>
          <w:p w14:paraId="056310A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2977" w:type="dxa"/>
          </w:tcPr>
          <w:p w14:paraId="4481A5F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sản phẩm được đánh giá</w:t>
            </w:r>
          </w:p>
        </w:tc>
        <w:tc>
          <w:tcPr>
            <w:tcW w:w="1843" w:type="dxa"/>
          </w:tcPr>
          <w:p w14:paraId="3CC9A8E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  <w:p w14:paraId="1F61CFDC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66FDCE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28B230E" w14:textId="77777777">
        <w:tc>
          <w:tcPr>
            <w:tcW w:w="2268" w:type="dxa"/>
          </w:tcPr>
          <w:p w14:paraId="4975332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2977" w:type="dxa"/>
          </w:tcPr>
          <w:p w14:paraId="3037FF8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khách hàng gửi đánh giá</w:t>
            </w:r>
          </w:p>
        </w:tc>
        <w:tc>
          <w:tcPr>
            <w:tcW w:w="1843" w:type="dxa"/>
          </w:tcPr>
          <w:p w14:paraId="6F53169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  <w:p w14:paraId="6196874E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6D19D4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8A13A52" w14:textId="77777777">
        <w:tc>
          <w:tcPr>
            <w:tcW w:w="2268" w:type="dxa"/>
          </w:tcPr>
          <w:p w14:paraId="7ECC926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review_date</w:t>
            </w:r>
          </w:p>
        </w:tc>
        <w:tc>
          <w:tcPr>
            <w:tcW w:w="2977" w:type="dxa"/>
          </w:tcPr>
          <w:p w14:paraId="0919236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ghi nhận đánh giá</w:t>
            </w:r>
          </w:p>
        </w:tc>
        <w:tc>
          <w:tcPr>
            <w:tcW w:w="1843" w:type="dxa"/>
          </w:tcPr>
          <w:p w14:paraId="246F0F4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671" w:type="dxa"/>
          </w:tcPr>
          <w:p w14:paraId="53AA558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38EA203" w14:textId="77777777">
        <w:tc>
          <w:tcPr>
            <w:tcW w:w="2268" w:type="dxa"/>
          </w:tcPr>
          <w:p w14:paraId="6C4740C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2977" w:type="dxa"/>
          </w:tcPr>
          <w:p w14:paraId="048D7FE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Mức độ hài lòng của khách hàng (1 - 5 sao)</w:t>
            </w:r>
          </w:p>
        </w:tc>
        <w:tc>
          <w:tcPr>
            <w:tcW w:w="1843" w:type="dxa"/>
          </w:tcPr>
          <w:p w14:paraId="4370271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671" w:type="dxa"/>
          </w:tcPr>
          <w:p w14:paraId="40979DD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22C277C7" w14:textId="77777777">
        <w:tc>
          <w:tcPr>
            <w:tcW w:w="2268" w:type="dxa"/>
          </w:tcPr>
          <w:p w14:paraId="61EA185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review_title</w:t>
            </w:r>
          </w:p>
        </w:tc>
        <w:tc>
          <w:tcPr>
            <w:tcW w:w="2977" w:type="dxa"/>
          </w:tcPr>
          <w:p w14:paraId="6CB3C35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  <w:p w14:paraId="475A2B1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Tiêu đề/Nội dung tóm tắt phản hồi của khách hàng</w:t>
            </w:r>
          </w:p>
        </w:tc>
        <w:tc>
          <w:tcPr>
            <w:tcW w:w="1843" w:type="dxa"/>
          </w:tcPr>
          <w:p w14:paraId="6932D6D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  <w:p w14:paraId="5E698BCA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1224A45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1979C7AA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Bảng lưu lượng truy cập web (web_traffic.csv)</w:t>
      </w: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2268"/>
        <w:gridCol w:w="2977"/>
        <w:gridCol w:w="1843"/>
        <w:gridCol w:w="1671"/>
      </w:tblGrid>
      <w:tr w:rsidR="00557FD6" w14:paraId="5A908CAA" w14:textId="77777777">
        <w:tc>
          <w:tcPr>
            <w:tcW w:w="2268" w:type="dxa"/>
          </w:tcPr>
          <w:p w14:paraId="6FED8B5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977" w:type="dxa"/>
          </w:tcPr>
          <w:p w14:paraId="0707667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843" w:type="dxa"/>
          </w:tcPr>
          <w:p w14:paraId="41F3BA2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671" w:type="dxa"/>
          </w:tcPr>
          <w:p w14:paraId="3E3A385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79534DE2" w14:textId="77777777">
        <w:tc>
          <w:tcPr>
            <w:tcW w:w="2268" w:type="dxa"/>
          </w:tcPr>
          <w:p w14:paraId="767149E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977" w:type="dxa"/>
          </w:tcPr>
          <w:p w14:paraId="732CC4DC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ghi nhận dữ liệu truy cập</w:t>
            </w:r>
          </w:p>
        </w:tc>
        <w:tc>
          <w:tcPr>
            <w:tcW w:w="1843" w:type="dxa"/>
          </w:tcPr>
          <w:p w14:paraId="178910B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671" w:type="dxa"/>
          </w:tcPr>
          <w:p w14:paraId="005288B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402A976" w14:textId="77777777">
        <w:tc>
          <w:tcPr>
            <w:tcW w:w="2268" w:type="dxa"/>
          </w:tcPr>
          <w:p w14:paraId="0BDFD7E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2977" w:type="dxa"/>
          </w:tcPr>
          <w:p w14:paraId="256AAA70" w14:textId="77777777" w:rsidR="00557FD6" w:rsidRDefault="00000000">
            <w:pPr>
              <w:tabs>
                <w:tab w:val="center" w:pos="145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Tổng số phiên truy cập web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843" w:type="dxa"/>
          </w:tcPr>
          <w:p w14:paraId="0819454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671" w:type="dxa"/>
          </w:tcPr>
          <w:p w14:paraId="4C83B6A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7B4EB8BF" w14:textId="77777777">
        <w:tc>
          <w:tcPr>
            <w:tcW w:w="2268" w:type="dxa"/>
          </w:tcPr>
          <w:p w14:paraId="252C05A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unique_visitors</w:t>
            </w:r>
          </w:p>
        </w:tc>
        <w:tc>
          <w:tcPr>
            <w:tcW w:w="2977" w:type="dxa"/>
          </w:tcPr>
          <w:p w14:paraId="24E2E11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người dùng duy nhất</w:t>
            </w:r>
          </w:p>
        </w:tc>
        <w:tc>
          <w:tcPr>
            <w:tcW w:w="1843" w:type="dxa"/>
          </w:tcPr>
          <w:p w14:paraId="2EE30DD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71" w:type="dxa"/>
          </w:tcPr>
          <w:p w14:paraId="5797F2E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23A4AC30" w14:textId="77777777">
        <w:tc>
          <w:tcPr>
            <w:tcW w:w="2268" w:type="dxa"/>
          </w:tcPr>
          <w:p w14:paraId="16126B0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page_views</w:t>
            </w:r>
          </w:p>
        </w:tc>
        <w:tc>
          <w:tcPr>
            <w:tcW w:w="2977" w:type="dxa"/>
          </w:tcPr>
          <w:p w14:paraId="5B9FC35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Tổng số lượt xem trang</w:t>
            </w:r>
          </w:p>
        </w:tc>
        <w:tc>
          <w:tcPr>
            <w:tcW w:w="1843" w:type="dxa"/>
          </w:tcPr>
          <w:p w14:paraId="1B154FA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71" w:type="dxa"/>
          </w:tcPr>
          <w:p w14:paraId="1B9E516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4C8CEB1E" w14:textId="77777777">
        <w:tc>
          <w:tcPr>
            <w:tcW w:w="2268" w:type="dxa"/>
          </w:tcPr>
          <w:p w14:paraId="7F6E7EE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bounce_rate</w:t>
            </w:r>
          </w:p>
        </w:tc>
        <w:tc>
          <w:tcPr>
            <w:tcW w:w="2977" w:type="dxa"/>
          </w:tcPr>
          <w:p w14:paraId="4D068EF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Tỷ lệ thoát trang (tỷ lệ người dùng rời đi sau 1 trang)</w:t>
            </w:r>
          </w:p>
        </w:tc>
        <w:tc>
          <w:tcPr>
            <w:tcW w:w="1843" w:type="dxa"/>
          </w:tcPr>
          <w:p w14:paraId="0FA6DB0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71" w:type="dxa"/>
          </w:tcPr>
          <w:p w14:paraId="0F2D010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01B12EB1" w14:textId="77777777">
        <w:tc>
          <w:tcPr>
            <w:tcW w:w="2268" w:type="dxa"/>
          </w:tcPr>
          <w:p w14:paraId="5524B09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avg_session_duration_sec</w:t>
            </w:r>
          </w:p>
        </w:tc>
        <w:tc>
          <w:tcPr>
            <w:tcW w:w="2977" w:type="dxa"/>
          </w:tcPr>
          <w:p w14:paraId="7B988B9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Thời gian trung bình của mỗi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phiên (giây)</w:t>
            </w:r>
          </w:p>
        </w:tc>
        <w:tc>
          <w:tcPr>
            <w:tcW w:w="1843" w:type="dxa"/>
          </w:tcPr>
          <w:p w14:paraId="26310DA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71" w:type="dxa"/>
          </w:tcPr>
          <w:p w14:paraId="42E5B72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2E42FE5B" w14:textId="77777777">
        <w:tc>
          <w:tcPr>
            <w:tcW w:w="2268" w:type="dxa"/>
          </w:tcPr>
          <w:p w14:paraId="0558DAA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traffic_source</w:t>
            </w:r>
          </w:p>
        </w:tc>
        <w:tc>
          <w:tcPr>
            <w:tcW w:w="2977" w:type="dxa"/>
          </w:tcPr>
          <w:p w14:paraId="3CC8DB7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Nguồn dẫn lưu lượng (Organic search, Direct, Social,...)</w:t>
            </w:r>
          </w:p>
        </w:tc>
        <w:tc>
          <w:tcPr>
            <w:tcW w:w="1843" w:type="dxa"/>
          </w:tcPr>
          <w:p w14:paraId="00972CF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(50)</w:t>
            </w:r>
          </w:p>
        </w:tc>
        <w:tc>
          <w:tcPr>
            <w:tcW w:w="1671" w:type="dxa"/>
          </w:tcPr>
          <w:p w14:paraId="42A4259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5B24A899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Bảng vận chuyển (shipments_relistic.csv)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709"/>
        <w:gridCol w:w="2505"/>
        <w:gridCol w:w="1716"/>
        <w:gridCol w:w="1603"/>
      </w:tblGrid>
      <w:tr w:rsidR="00557FD6" w14:paraId="57A38FC6" w14:textId="77777777">
        <w:tc>
          <w:tcPr>
            <w:tcW w:w="2567" w:type="dxa"/>
          </w:tcPr>
          <w:p w14:paraId="2864D09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lastRenderedPageBreak/>
              <w:t>Column</w:t>
            </w:r>
          </w:p>
        </w:tc>
        <w:tc>
          <w:tcPr>
            <w:tcW w:w="2813" w:type="dxa"/>
          </w:tcPr>
          <w:p w14:paraId="3EA431D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776" w:type="dxa"/>
          </w:tcPr>
          <w:p w14:paraId="3C18C2EC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603" w:type="dxa"/>
          </w:tcPr>
          <w:p w14:paraId="1CFAABF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06E08418" w14:textId="77777777">
        <w:tc>
          <w:tcPr>
            <w:tcW w:w="2567" w:type="dxa"/>
          </w:tcPr>
          <w:p w14:paraId="38CF7A7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shipper_id</w:t>
            </w:r>
          </w:p>
        </w:tc>
        <w:tc>
          <w:tcPr>
            <w:tcW w:w="2813" w:type="dxa"/>
          </w:tcPr>
          <w:p w14:paraId="0A9B0C4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định danh nhân viên giao hàng</w:t>
            </w:r>
          </w:p>
        </w:tc>
        <w:tc>
          <w:tcPr>
            <w:tcW w:w="1776" w:type="dxa"/>
          </w:tcPr>
          <w:p w14:paraId="7932540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603" w:type="dxa"/>
          </w:tcPr>
          <w:p w14:paraId="1ACEB41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BC4679A" w14:textId="77777777">
        <w:tc>
          <w:tcPr>
            <w:tcW w:w="2567" w:type="dxa"/>
          </w:tcPr>
          <w:p w14:paraId="6E38521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2813" w:type="dxa"/>
          </w:tcPr>
          <w:p w14:paraId="01B290E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Mã đơn hàng được giao</w:t>
            </w:r>
          </w:p>
        </w:tc>
        <w:tc>
          <w:tcPr>
            <w:tcW w:w="1776" w:type="dxa"/>
          </w:tcPr>
          <w:p w14:paraId="3A6EBA1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03" w:type="dxa"/>
          </w:tcPr>
          <w:p w14:paraId="44E54CE9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073F42EC" w14:textId="77777777">
        <w:tc>
          <w:tcPr>
            <w:tcW w:w="2567" w:type="dxa"/>
          </w:tcPr>
          <w:p w14:paraId="28C75A6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ship_date</w:t>
            </w:r>
          </w:p>
        </w:tc>
        <w:tc>
          <w:tcPr>
            <w:tcW w:w="2813" w:type="dxa"/>
          </w:tcPr>
          <w:p w14:paraId="02E525D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bắt đầu giao hàng</w:t>
            </w:r>
          </w:p>
        </w:tc>
        <w:tc>
          <w:tcPr>
            <w:tcW w:w="1776" w:type="dxa"/>
          </w:tcPr>
          <w:p w14:paraId="2BE9C14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603" w:type="dxa"/>
          </w:tcPr>
          <w:p w14:paraId="41A8E3FD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E5195D5" w14:textId="77777777">
        <w:tc>
          <w:tcPr>
            <w:tcW w:w="2567" w:type="dxa"/>
          </w:tcPr>
          <w:p w14:paraId="20F6FB5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delivery_date</w:t>
            </w:r>
          </w:p>
        </w:tc>
        <w:tc>
          <w:tcPr>
            <w:tcW w:w="2813" w:type="dxa"/>
          </w:tcPr>
          <w:p w14:paraId="3E1483B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hoàn thành giao hàng</w:t>
            </w:r>
          </w:p>
        </w:tc>
        <w:tc>
          <w:tcPr>
            <w:tcW w:w="1776" w:type="dxa"/>
          </w:tcPr>
          <w:p w14:paraId="340D877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061238AC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0414D59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060BCE6" w14:textId="77777777">
        <w:tc>
          <w:tcPr>
            <w:tcW w:w="2567" w:type="dxa"/>
          </w:tcPr>
          <w:p w14:paraId="0AEDDFC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shipping_fee</w:t>
            </w:r>
          </w:p>
        </w:tc>
        <w:tc>
          <w:tcPr>
            <w:tcW w:w="2813" w:type="dxa"/>
          </w:tcPr>
          <w:p w14:paraId="62AE8F2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Phí vận chuyển đơn hàng</w:t>
            </w:r>
          </w:p>
        </w:tc>
        <w:tc>
          <w:tcPr>
            <w:tcW w:w="1776" w:type="dxa"/>
          </w:tcPr>
          <w:p w14:paraId="5DB6143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 / Decimal</w:t>
            </w:r>
          </w:p>
          <w:p w14:paraId="2D338942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2D2570A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0E10F02A" w14:textId="77777777">
        <w:tc>
          <w:tcPr>
            <w:tcW w:w="2567" w:type="dxa"/>
          </w:tcPr>
          <w:p w14:paraId="6A3B766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shipper_company</w:t>
            </w:r>
          </w:p>
        </w:tc>
        <w:tc>
          <w:tcPr>
            <w:tcW w:w="2813" w:type="dxa"/>
          </w:tcPr>
          <w:p w14:paraId="063B409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Công ty/Đơn vị vận chuyển (Viettel Post, J&amp;T,...)</w:t>
            </w:r>
          </w:p>
        </w:tc>
        <w:tc>
          <w:tcPr>
            <w:tcW w:w="1776" w:type="dxa"/>
          </w:tcPr>
          <w:p w14:paraId="2A2A9B0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  <w:p w14:paraId="3F8A4D22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37BDF94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91BA06F" w14:textId="77777777">
        <w:tc>
          <w:tcPr>
            <w:tcW w:w="2567" w:type="dxa"/>
          </w:tcPr>
          <w:p w14:paraId="3ADA26C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shipper_vehicle</w:t>
            </w:r>
          </w:p>
        </w:tc>
        <w:tc>
          <w:tcPr>
            <w:tcW w:w="2813" w:type="dxa"/>
          </w:tcPr>
          <w:p w14:paraId="5E0F01A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tiện vận chuyển (Xe tải, Xe máy, Xe van)</w:t>
            </w:r>
          </w:p>
        </w:tc>
        <w:tc>
          <w:tcPr>
            <w:tcW w:w="1776" w:type="dxa"/>
          </w:tcPr>
          <w:p w14:paraId="00C0321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  <w:p w14:paraId="684DCFC7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0C28ED1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7F80C0E" w14:textId="77777777">
        <w:tc>
          <w:tcPr>
            <w:tcW w:w="2567" w:type="dxa"/>
          </w:tcPr>
          <w:p w14:paraId="53E6947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shipper_experience_years</w:t>
            </w:r>
          </w:p>
        </w:tc>
        <w:tc>
          <w:tcPr>
            <w:tcW w:w="2813" w:type="dxa"/>
          </w:tcPr>
          <w:p w14:paraId="4FD9B64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năm kinh nghiệm của tài xế</w:t>
            </w:r>
          </w:p>
        </w:tc>
        <w:tc>
          <w:tcPr>
            <w:tcW w:w="1776" w:type="dxa"/>
          </w:tcPr>
          <w:p w14:paraId="6E31911C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03" w:type="dxa"/>
          </w:tcPr>
          <w:p w14:paraId="7E98D38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693D293B" w14:textId="77777777">
        <w:tc>
          <w:tcPr>
            <w:tcW w:w="2567" w:type="dxa"/>
          </w:tcPr>
          <w:p w14:paraId="11F3547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shipper_rating</w:t>
            </w:r>
          </w:p>
        </w:tc>
        <w:tc>
          <w:tcPr>
            <w:tcW w:w="2813" w:type="dxa"/>
          </w:tcPr>
          <w:p w14:paraId="3EFC623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đánh giá trung bình của tài xế</w:t>
            </w:r>
          </w:p>
        </w:tc>
        <w:tc>
          <w:tcPr>
            <w:tcW w:w="1776" w:type="dxa"/>
          </w:tcPr>
          <w:p w14:paraId="735019D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62FD1D3B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23575AA5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2E875DEE" w14:textId="77777777">
        <w:tc>
          <w:tcPr>
            <w:tcW w:w="2567" w:type="dxa"/>
          </w:tcPr>
          <w:p w14:paraId="6A63AC99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delivery_success_rate</w:t>
            </w:r>
          </w:p>
        </w:tc>
        <w:tc>
          <w:tcPr>
            <w:tcW w:w="2813" w:type="dxa"/>
          </w:tcPr>
          <w:p w14:paraId="0CE1669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Tỷ lệ giao hàng thành công (%)</w:t>
            </w:r>
          </w:p>
        </w:tc>
        <w:tc>
          <w:tcPr>
            <w:tcW w:w="1776" w:type="dxa"/>
          </w:tcPr>
          <w:p w14:paraId="3E287B4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320D3765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012DBC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6C75FB60" w14:textId="77777777">
        <w:tc>
          <w:tcPr>
            <w:tcW w:w="2567" w:type="dxa"/>
          </w:tcPr>
          <w:p w14:paraId="1A2B431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average_delivery_time</w:t>
            </w:r>
          </w:p>
        </w:tc>
        <w:tc>
          <w:tcPr>
            <w:tcW w:w="2813" w:type="dxa"/>
          </w:tcPr>
          <w:p w14:paraId="08BA663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Thời gian giao hàng trung bình (phút)</w:t>
            </w:r>
          </w:p>
        </w:tc>
        <w:tc>
          <w:tcPr>
            <w:tcW w:w="1776" w:type="dxa"/>
          </w:tcPr>
          <w:p w14:paraId="71F0D63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03" w:type="dxa"/>
          </w:tcPr>
          <w:p w14:paraId="3F564A8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5D7B5C31" w14:textId="77777777">
        <w:tc>
          <w:tcPr>
            <w:tcW w:w="2567" w:type="dxa"/>
          </w:tcPr>
          <w:p w14:paraId="0539860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working_shift</w:t>
            </w:r>
          </w:p>
        </w:tc>
        <w:tc>
          <w:tcPr>
            <w:tcW w:w="2813" w:type="dxa"/>
          </w:tcPr>
          <w:p w14:paraId="0AD70FE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 làm việc (Morning, Afternoon, Evening)</w:t>
            </w:r>
          </w:p>
        </w:tc>
        <w:tc>
          <w:tcPr>
            <w:tcW w:w="1776" w:type="dxa"/>
          </w:tcPr>
          <w:p w14:paraId="778A29E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  <w:p w14:paraId="0A771921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160BCB1A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9892719" w14:textId="77777777">
        <w:tc>
          <w:tcPr>
            <w:tcW w:w="2567" w:type="dxa"/>
          </w:tcPr>
          <w:p w14:paraId="608CA30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join_date</w:t>
            </w:r>
          </w:p>
        </w:tc>
        <w:tc>
          <w:tcPr>
            <w:tcW w:w="2813" w:type="dxa"/>
          </w:tcPr>
          <w:p w14:paraId="0E5764F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tài xế bắt đầu gia nhập hệ thống</w:t>
            </w:r>
          </w:p>
        </w:tc>
        <w:tc>
          <w:tcPr>
            <w:tcW w:w="1776" w:type="dxa"/>
          </w:tcPr>
          <w:p w14:paraId="49C82EC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1FB6FE68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A4A902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2BFF66F9" w14:textId="77777777">
        <w:tc>
          <w:tcPr>
            <w:tcW w:w="2567" w:type="dxa"/>
          </w:tcPr>
          <w:p w14:paraId="0DADB86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shipper_name</w:t>
            </w:r>
          </w:p>
        </w:tc>
        <w:tc>
          <w:tcPr>
            <w:tcW w:w="2813" w:type="dxa"/>
          </w:tcPr>
          <w:p w14:paraId="5C875A5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Họ và tên tài xế</w:t>
            </w:r>
          </w:p>
        </w:tc>
        <w:tc>
          <w:tcPr>
            <w:tcW w:w="1776" w:type="dxa"/>
          </w:tcPr>
          <w:p w14:paraId="4FA0EA0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  <w:p w14:paraId="6B3E2FFB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BC3A78B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1796A8C4" w14:textId="77777777">
        <w:tc>
          <w:tcPr>
            <w:tcW w:w="2567" w:type="dxa"/>
          </w:tcPr>
          <w:p w14:paraId="001E3262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shipper_phone</w:t>
            </w:r>
          </w:p>
        </w:tc>
        <w:tc>
          <w:tcPr>
            <w:tcW w:w="2813" w:type="dxa"/>
          </w:tcPr>
          <w:p w14:paraId="217F778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điện thoại tài xế</w:t>
            </w:r>
          </w:p>
        </w:tc>
        <w:tc>
          <w:tcPr>
            <w:tcW w:w="1776" w:type="dxa"/>
          </w:tcPr>
          <w:p w14:paraId="32182F3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Bigint / Varchar</w:t>
            </w:r>
          </w:p>
          <w:p w14:paraId="64D70373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27AC49C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68A65B9A" w14:textId="77777777">
        <w:tc>
          <w:tcPr>
            <w:tcW w:w="2567" w:type="dxa"/>
          </w:tcPr>
          <w:p w14:paraId="09D5226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shipper_gender</w:t>
            </w:r>
          </w:p>
        </w:tc>
        <w:tc>
          <w:tcPr>
            <w:tcW w:w="2813" w:type="dxa"/>
          </w:tcPr>
          <w:p w14:paraId="5095699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Giới tính tài xế</w:t>
            </w:r>
          </w:p>
        </w:tc>
        <w:tc>
          <w:tcPr>
            <w:tcW w:w="1776" w:type="dxa"/>
          </w:tcPr>
          <w:p w14:paraId="0EFF903C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  <w:p w14:paraId="7D4CF5E1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0C81BFC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3D23BBA6" w14:textId="77777777">
        <w:tc>
          <w:tcPr>
            <w:tcW w:w="2567" w:type="dxa"/>
          </w:tcPr>
          <w:p w14:paraId="511512E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shipper_age</w:t>
            </w:r>
          </w:p>
        </w:tc>
        <w:tc>
          <w:tcPr>
            <w:tcW w:w="2813" w:type="dxa"/>
          </w:tcPr>
          <w:p w14:paraId="3082768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Tuổi của tài xế</w:t>
            </w:r>
          </w:p>
        </w:tc>
        <w:tc>
          <w:tcPr>
            <w:tcW w:w="1776" w:type="dxa"/>
          </w:tcPr>
          <w:p w14:paraId="180A717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03" w:type="dxa"/>
          </w:tcPr>
          <w:p w14:paraId="63AE9F57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6AFBBF21" w14:textId="77777777">
        <w:tc>
          <w:tcPr>
            <w:tcW w:w="2567" w:type="dxa"/>
          </w:tcPr>
          <w:p w14:paraId="1EE2B07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shipper_marital_status</w:t>
            </w:r>
          </w:p>
        </w:tc>
        <w:tc>
          <w:tcPr>
            <w:tcW w:w="2813" w:type="dxa"/>
          </w:tcPr>
          <w:p w14:paraId="7999757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Tình trạng hôn nhân</w:t>
            </w:r>
          </w:p>
        </w:tc>
        <w:tc>
          <w:tcPr>
            <w:tcW w:w="1776" w:type="dxa"/>
          </w:tcPr>
          <w:p w14:paraId="0F3B353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  <w:p w14:paraId="6D752544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2239AF0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D193E6A" w14:textId="77777777">
        <w:tc>
          <w:tcPr>
            <w:tcW w:w="2567" w:type="dxa"/>
          </w:tcPr>
          <w:p w14:paraId="56E03BF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shipper_education</w:t>
            </w:r>
          </w:p>
        </w:tc>
        <w:tc>
          <w:tcPr>
            <w:tcW w:w="2813" w:type="dxa"/>
          </w:tcPr>
          <w:p w14:paraId="73685634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Trình độ học vấn</w:t>
            </w:r>
          </w:p>
        </w:tc>
        <w:tc>
          <w:tcPr>
            <w:tcW w:w="1776" w:type="dxa"/>
          </w:tcPr>
          <w:p w14:paraId="04BFF7F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  <w:p w14:paraId="53976D28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73436F7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7F740265" w14:textId="77777777">
        <w:tc>
          <w:tcPr>
            <w:tcW w:w="2567" w:type="dxa"/>
          </w:tcPr>
          <w:p w14:paraId="4C7C5C4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813" w:type="dxa"/>
          </w:tcPr>
          <w:p w14:paraId="59ECB55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Tỉnh/Thành phố giao hàng</w:t>
            </w:r>
          </w:p>
        </w:tc>
        <w:tc>
          <w:tcPr>
            <w:tcW w:w="1776" w:type="dxa"/>
          </w:tcPr>
          <w:p w14:paraId="68F557C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  <w:p w14:paraId="2735DF63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58C7AE3B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4C615DE" w14:textId="77777777">
        <w:tc>
          <w:tcPr>
            <w:tcW w:w="2567" w:type="dxa"/>
          </w:tcPr>
          <w:p w14:paraId="208CCB4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2813" w:type="dxa"/>
          </w:tcPr>
          <w:p w14:paraId="545F8D4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Vùng miền (Miền Bắc, Miền Trung, Miền Nam)</w:t>
            </w:r>
          </w:p>
        </w:tc>
        <w:tc>
          <w:tcPr>
            <w:tcW w:w="1776" w:type="dxa"/>
          </w:tcPr>
          <w:p w14:paraId="70BAD95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  <w:p w14:paraId="4B31D46C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51AF150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41F116F6" w14:textId="77777777">
        <w:tc>
          <w:tcPr>
            <w:tcW w:w="2567" w:type="dxa"/>
          </w:tcPr>
          <w:p w14:paraId="7E41B03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district</w:t>
            </w:r>
          </w:p>
        </w:tc>
        <w:tc>
          <w:tcPr>
            <w:tcW w:w="2813" w:type="dxa"/>
          </w:tcPr>
          <w:p w14:paraId="39118A7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Quận/Huyện giao hàng</w:t>
            </w:r>
          </w:p>
        </w:tc>
        <w:tc>
          <w:tcPr>
            <w:tcW w:w="1776" w:type="dxa"/>
          </w:tcPr>
          <w:p w14:paraId="70F9CD78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  <w:p w14:paraId="3A4C776B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228E2368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</w:tbl>
    <w:p w14:paraId="590AAE76" w14:textId="77777777" w:rsidR="00557FD6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Bảng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tần suất/Lưu lượng phân tích (tf.json)</w:t>
      </w:r>
    </w:p>
    <w:tbl>
      <w:tblPr>
        <w:tblStyle w:val="TableGrid"/>
        <w:tblW w:w="8901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35"/>
        <w:gridCol w:w="2694"/>
        <w:gridCol w:w="1842"/>
        <w:gridCol w:w="1530"/>
      </w:tblGrid>
      <w:tr w:rsidR="00557FD6" w14:paraId="546B1D7E" w14:textId="77777777" w:rsidTr="009A76FD">
        <w:tc>
          <w:tcPr>
            <w:tcW w:w="2835" w:type="dxa"/>
          </w:tcPr>
          <w:p w14:paraId="09D3CF9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Column</w:t>
            </w:r>
          </w:p>
        </w:tc>
        <w:tc>
          <w:tcPr>
            <w:tcW w:w="2694" w:type="dxa"/>
          </w:tcPr>
          <w:p w14:paraId="1DCEBA54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1842" w:type="dxa"/>
          </w:tcPr>
          <w:p w14:paraId="1ECEFB6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type</w:t>
            </w:r>
          </w:p>
        </w:tc>
        <w:tc>
          <w:tcPr>
            <w:tcW w:w="1530" w:type="dxa"/>
          </w:tcPr>
          <w:p w14:paraId="058EDAC3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Data Classification</w:t>
            </w:r>
          </w:p>
        </w:tc>
      </w:tr>
      <w:tr w:rsidR="00557FD6" w14:paraId="751B8C74" w14:textId="77777777" w:rsidTr="009A76FD">
        <w:tc>
          <w:tcPr>
            <w:tcW w:w="2835" w:type="dxa"/>
          </w:tcPr>
          <w:p w14:paraId="2C573C8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94" w:type="dxa"/>
          </w:tcPr>
          <w:p w14:paraId="29B99AAD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Ngày ghi nhận dữ liệu lưu</w:t>
            </w:r>
          </w:p>
        </w:tc>
        <w:tc>
          <w:tcPr>
            <w:tcW w:w="1842" w:type="dxa"/>
          </w:tcPr>
          <w:p w14:paraId="506FA8F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66B164C4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E73A20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557FD6" w14:paraId="546A39C5" w14:textId="77777777" w:rsidTr="009A76FD">
        <w:tc>
          <w:tcPr>
            <w:tcW w:w="2835" w:type="dxa"/>
          </w:tcPr>
          <w:p w14:paraId="3CE83AE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2694" w:type="dxa"/>
          </w:tcPr>
          <w:p w14:paraId="34284DA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phiên truy cập (chứa dữ liệu phân tích biến thể)</w:t>
            </w:r>
          </w:p>
        </w:tc>
        <w:tc>
          <w:tcPr>
            <w:tcW w:w="1842" w:type="dxa"/>
          </w:tcPr>
          <w:p w14:paraId="093850DF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530" w:type="dxa"/>
          </w:tcPr>
          <w:p w14:paraId="508333E2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3E3A9D2A" w14:textId="77777777" w:rsidTr="009A76FD">
        <w:tc>
          <w:tcPr>
            <w:tcW w:w="2835" w:type="dxa"/>
          </w:tcPr>
          <w:p w14:paraId="0A371E26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unique_visitors</w:t>
            </w:r>
          </w:p>
        </w:tc>
        <w:tc>
          <w:tcPr>
            <w:tcW w:w="2694" w:type="dxa"/>
          </w:tcPr>
          <w:p w14:paraId="7F8C5AA3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người dùng duy nhất</w:t>
            </w:r>
          </w:p>
        </w:tc>
        <w:tc>
          <w:tcPr>
            <w:tcW w:w="1842" w:type="dxa"/>
          </w:tcPr>
          <w:p w14:paraId="467E205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  <w:p w14:paraId="6FAA9C10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F320D71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3E6E72B7" w14:textId="77777777" w:rsidTr="009A76FD">
        <w:tc>
          <w:tcPr>
            <w:tcW w:w="2835" w:type="dxa"/>
          </w:tcPr>
          <w:p w14:paraId="69AC2A80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page_views</w:t>
            </w:r>
          </w:p>
        </w:tc>
        <w:tc>
          <w:tcPr>
            <w:tcW w:w="2694" w:type="dxa"/>
          </w:tcPr>
          <w:p w14:paraId="0CE74CF7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Tổng số lượt xem trang</w:t>
            </w:r>
          </w:p>
          <w:p w14:paraId="208058C1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842" w:type="dxa"/>
          </w:tcPr>
          <w:p w14:paraId="76D9A05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530" w:type="dxa"/>
          </w:tcPr>
          <w:p w14:paraId="15E99E66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50A180B4" w14:textId="77777777" w:rsidTr="009A76FD">
        <w:tc>
          <w:tcPr>
            <w:tcW w:w="2835" w:type="dxa"/>
          </w:tcPr>
          <w:p w14:paraId="2E33B125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bounce_rate</w:t>
            </w:r>
          </w:p>
        </w:tc>
        <w:tc>
          <w:tcPr>
            <w:tcW w:w="2694" w:type="dxa"/>
          </w:tcPr>
          <w:p w14:paraId="101FAA0B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Tỷ lệ thoát trang (Bounce rate)</w:t>
            </w:r>
          </w:p>
        </w:tc>
        <w:tc>
          <w:tcPr>
            <w:tcW w:w="1842" w:type="dxa"/>
          </w:tcPr>
          <w:p w14:paraId="29CB140E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530" w:type="dxa"/>
          </w:tcPr>
          <w:p w14:paraId="6ECD2F6E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lượng</w:t>
            </w:r>
          </w:p>
        </w:tc>
      </w:tr>
      <w:tr w:rsidR="00557FD6" w14:paraId="6EE5CB59" w14:textId="77777777" w:rsidTr="009A76FD">
        <w:tc>
          <w:tcPr>
            <w:tcW w:w="2835" w:type="dxa"/>
          </w:tcPr>
          <w:p w14:paraId="5ED3490A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avg_session_duration_sec</w:t>
            </w:r>
          </w:p>
        </w:tc>
        <w:tc>
          <w:tcPr>
            <w:tcW w:w="2694" w:type="dxa"/>
          </w:tcPr>
          <w:p w14:paraId="6AA5E1B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Thời gian trung bình của một phiên (tính bằng giây)</w:t>
            </w:r>
          </w:p>
        </w:tc>
        <w:tc>
          <w:tcPr>
            <w:tcW w:w="1842" w:type="dxa"/>
          </w:tcPr>
          <w:p w14:paraId="78D03411" w14:textId="77777777" w:rsidR="00557FD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666A582D" w14:textId="77777777" w:rsidR="00557FD6" w:rsidRDefault="00557F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8C594AF" w14:textId="77777777" w:rsidR="00557F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lượng</w:t>
            </w:r>
          </w:p>
        </w:tc>
      </w:tr>
      <w:tr w:rsidR="00557FD6" w14:paraId="5F29C56E" w14:textId="77777777" w:rsidTr="009A76FD">
        <w:tc>
          <w:tcPr>
            <w:tcW w:w="2835" w:type="dxa"/>
          </w:tcPr>
          <w:p w14:paraId="00B70401" w14:textId="77777777" w:rsidR="00557FD6" w:rsidRDefault="00000000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traffic_source</w:t>
            </w:r>
          </w:p>
        </w:tc>
        <w:tc>
          <w:tcPr>
            <w:tcW w:w="2694" w:type="dxa"/>
          </w:tcPr>
          <w:p w14:paraId="082158C8" w14:textId="77777777" w:rsidR="00557FD6" w:rsidRDefault="00000000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Nguồn lưu lượng kèm biến thể thử nghiệm (vd: organic_search Variant 0001)</w:t>
            </w:r>
          </w:p>
        </w:tc>
        <w:tc>
          <w:tcPr>
            <w:tcW w:w="1842" w:type="dxa"/>
          </w:tcPr>
          <w:p w14:paraId="0257AFE7" w14:textId="77777777" w:rsidR="00557FD6" w:rsidRDefault="00000000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  <w:p w14:paraId="7903D538" w14:textId="77777777" w:rsidR="00557FD6" w:rsidRDefault="00557FD6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317B28E" w14:textId="77777777" w:rsidR="00557FD6" w:rsidRDefault="00000000" w:rsidP="00E855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Định tính</w:t>
            </w:r>
          </w:p>
        </w:tc>
      </w:tr>
      <w:tr w:rsidR="009A76FD" w14:paraId="2C2EA8F7" w14:textId="77777777" w:rsidTr="009A76FD">
        <w:tc>
          <w:tcPr>
            <w:tcW w:w="2835" w:type="dxa"/>
          </w:tcPr>
          <w:p w14:paraId="7C57014E" w14:textId="77777777" w:rsidR="009A76FD" w:rsidRDefault="009A76FD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0DA078C" w14:textId="77777777" w:rsidR="009A76FD" w:rsidRDefault="009A76FD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760433A" w14:textId="77777777" w:rsidR="009A76FD" w:rsidRDefault="009A76FD" w:rsidP="00E8556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2FFD8D9" w14:textId="77777777" w:rsidR="009A76FD" w:rsidRDefault="009A76FD" w:rsidP="00E855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87F09D" w14:textId="4A14CEBB" w:rsidR="00557FD6" w:rsidRPr="00E8556F" w:rsidRDefault="00E8556F" w:rsidP="00E8556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556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MÔ HÌNH THỰC THỂ QUAN HỆ </w:t>
      </w:r>
    </w:p>
    <w:p w14:paraId="090CFCAD" w14:textId="368F1E78" w:rsidR="00E8556F" w:rsidRPr="009A76FD" w:rsidRDefault="00E8556F" w:rsidP="009A76FD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b/>
          <w:bCs/>
          <w:noProof/>
          <w:color w:val="000000"/>
          <w:sz w:val="32"/>
          <w:szCs w:val="32"/>
        </w:rPr>
        <w:drawing>
          <wp:inline distT="0" distB="0" distL="0" distR="0" wp14:anchorId="407FAC4E" wp14:editId="18CF1EA8">
            <wp:extent cx="5585460" cy="3196721"/>
            <wp:effectExtent l="0" t="0" r="0" b="3810"/>
            <wp:docPr id="20352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561" cy="319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0F35" w14:textId="77777777" w:rsidR="00E8556F" w:rsidRPr="00E8556F" w:rsidRDefault="00E8556F" w:rsidP="00E8556F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89EE519" w14:textId="297591F3" w:rsidR="00E8556F" w:rsidRPr="00E8556F" w:rsidRDefault="00E8556F" w:rsidP="00E8556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SƠ ĐỒ RD</w:t>
      </w:r>
    </w:p>
    <w:p w14:paraId="7E8D5886" w14:textId="63CD61DA" w:rsidR="00E8556F" w:rsidRPr="00E8556F" w:rsidRDefault="00427472" w:rsidP="00E8556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92FCC60" wp14:editId="044149C3">
            <wp:extent cx="5943600" cy="5474335"/>
            <wp:effectExtent l="0" t="0" r="0" b="0"/>
            <wp:docPr id="20072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05210" name="Picture 20072052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56F" w:rsidRPr="00E8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6880" w14:textId="77777777" w:rsidR="00677039" w:rsidRDefault="00677039">
      <w:pPr>
        <w:spacing w:line="240" w:lineRule="auto"/>
      </w:pPr>
      <w:r>
        <w:separator/>
      </w:r>
    </w:p>
  </w:endnote>
  <w:endnote w:type="continuationSeparator" w:id="0">
    <w:p w14:paraId="6BEDB1AF" w14:textId="77777777" w:rsidR="00677039" w:rsidRDefault="006770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E0C5" w14:textId="77777777" w:rsidR="00677039" w:rsidRDefault="00677039">
      <w:pPr>
        <w:spacing w:after="0"/>
      </w:pPr>
      <w:r>
        <w:separator/>
      </w:r>
    </w:p>
  </w:footnote>
  <w:footnote w:type="continuationSeparator" w:id="0">
    <w:p w14:paraId="7992F52B" w14:textId="77777777" w:rsidR="00677039" w:rsidRDefault="006770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1E058E"/>
    <w:multiLevelType w:val="multilevel"/>
    <w:tmpl w:val="0C1E058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F7485"/>
    <w:multiLevelType w:val="hybridMultilevel"/>
    <w:tmpl w:val="A814781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2D528B1"/>
    <w:multiLevelType w:val="multilevel"/>
    <w:tmpl w:val="72D528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E7CA8"/>
    <w:multiLevelType w:val="hybridMultilevel"/>
    <w:tmpl w:val="F5FA428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36ACB"/>
    <w:multiLevelType w:val="hybridMultilevel"/>
    <w:tmpl w:val="6E10B62C"/>
    <w:lvl w:ilvl="0" w:tplc="C910E9CA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99925">
    <w:abstractNumId w:val="5"/>
  </w:num>
  <w:num w:numId="2" w16cid:durableId="792599152">
    <w:abstractNumId w:val="3"/>
  </w:num>
  <w:num w:numId="3" w16cid:durableId="1378774338">
    <w:abstractNumId w:val="2"/>
  </w:num>
  <w:num w:numId="4" w16cid:durableId="949622990">
    <w:abstractNumId w:val="4"/>
  </w:num>
  <w:num w:numId="5" w16cid:durableId="1826626827">
    <w:abstractNumId w:val="1"/>
  </w:num>
  <w:num w:numId="6" w16cid:durableId="864833084">
    <w:abstractNumId w:val="0"/>
  </w:num>
  <w:num w:numId="7" w16cid:durableId="66853158">
    <w:abstractNumId w:val="6"/>
  </w:num>
  <w:num w:numId="8" w16cid:durableId="2063408989">
    <w:abstractNumId w:val="8"/>
  </w:num>
  <w:num w:numId="9" w16cid:durableId="145518670">
    <w:abstractNumId w:val="7"/>
  </w:num>
  <w:num w:numId="10" w16cid:durableId="1059937729">
    <w:abstractNumId w:val="9"/>
  </w:num>
  <w:num w:numId="11" w16cid:durableId="1134568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2D"/>
    <w:rsid w:val="0005535E"/>
    <w:rsid w:val="0006063C"/>
    <w:rsid w:val="0015074B"/>
    <w:rsid w:val="001B711A"/>
    <w:rsid w:val="0029639D"/>
    <w:rsid w:val="0030556C"/>
    <w:rsid w:val="00326F90"/>
    <w:rsid w:val="00427472"/>
    <w:rsid w:val="004826FD"/>
    <w:rsid w:val="004E358E"/>
    <w:rsid w:val="005059CA"/>
    <w:rsid w:val="00557FD6"/>
    <w:rsid w:val="00677039"/>
    <w:rsid w:val="007720F1"/>
    <w:rsid w:val="007A3C93"/>
    <w:rsid w:val="008175F5"/>
    <w:rsid w:val="009477CE"/>
    <w:rsid w:val="0097272A"/>
    <w:rsid w:val="009909A6"/>
    <w:rsid w:val="009A76FD"/>
    <w:rsid w:val="00A90BF3"/>
    <w:rsid w:val="00AA1D8D"/>
    <w:rsid w:val="00AD5015"/>
    <w:rsid w:val="00B47730"/>
    <w:rsid w:val="00CB0358"/>
    <w:rsid w:val="00CB0664"/>
    <w:rsid w:val="00CE2609"/>
    <w:rsid w:val="00D07593"/>
    <w:rsid w:val="00E269E3"/>
    <w:rsid w:val="00E77844"/>
    <w:rsid w:val="00E8556F"/>
    <w:rsid w:val="00FC693F"/>
    <w:rsid w:val="4B2D750A"/>
    <w:rsid w:val="75D6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292420"/>
  <w14:defaultImageDpi w14:val="300"/>
  <w15:docId w15:val="{817B64F8-177E-4731-A691-3894C166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Nguyen thi hong hanh</cp:lastModifiedBy>
  <cp:revision>5</cp:revision>
  <dcterms:created xsi:type="dcterms:W3CDTF">2026-09-05T17:41:00Z</dcterms:created>
  <dcterms:modified xsi:type="dcterms:W3CDTF">2026-09-23T16:04:00Z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eyJoZGlkIjoiNTYwYjIwZjIzMjc5YTViYjg4NTIxZjk5NmNmMmFhMjIifQ==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4F6E1F79055B4F93B3E9AD3D64EA8907_12</vt:lpwstr>
  </property>
</Properties>
</file>